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4A9A21" w14:textId="08FA81E9" w:rsidR="00E643C4" w:rsidRDefault="008F23C5" w:rsidP="00AE3464">
      <w:pPr>
        <w:rPr>
          <w:rFonts w:ascii="Times New Roman" w:hAnsi="Times New Roman" w:cs="Times New Roman"/>
          <w:b/>
          <w:sz w:val="32"/>
          <w:szCs w:val="32"/>
          <w:lang w:val="vi-VN"/>
        </w:rPr>
      </w:pPr>
      <w:r>
        <w:rPr>
          <w:rFonts w:ascii="Times New Roman" w:hAnsi="Times New Roman" w:cs="Times New Roman"/>
          <w:b/>
          <w:sz w:val="32"/>
          <w:szCs w:val="32"/>
          <w:lang w:val="vi-VN"/>
        </w:rPr>
        <w:t xml:space="preserve">phần </w:t>
      </w:r>
      <w:r w:rsidRPr="00E643C4">
        <w:rPr>
          <w:rFonts w:ascii="Times New Roman" w:hAnsi="Times New Roman" w:cs="Times New Roman"/>
          <w:b/>
          <w:color w:val="5B9BD5" w:themeColor="accent1"/>
          <w:sz w:val="32"/>
          <w:szCs w:val="32"/>
          <w:lang w:val="vi-VN"/>
        </w:rPr>
        <w:t xml:space="preserve">chữ xanh </w:t>
      </w:r>
      <w:r>
        <w:rPr>
          <w:rFonts w:ascii="Times New Roman" w:hAnsi="Times New Roman" w:cs="Times New Roman"/>
          <w:b/>
          <w:sz w:val="32"/>
          <w:szCs w:val="32"/>
          <w:lang w:val="vi-VN"/>
        </w:rPr>
        <w:t xml:space="preserve">là </w:t>
      </w:r>
      <w:r w:rsidRPr="00E643C4">
        <w:rPr>
          <w:rFonts w:ascii="Times New Roman" w:hAnsi="Times New Roman" w:cs="Times New Roman"/>
          <w:b/>
          <w:color w:val="00B0F0"/>
          <w:sz w:val="32"/>
          <w:szCs w:val="32"/>
          <w:lang w:val="vi-VN"/>
        </w:rPr>
        <w:t>dẫn</w:t>
      </w:r>
      <w:r>
        <w:rPr>
          <w:rFonts w:ascii="Times New Roman" w:hAnsi="Times New Roman" w:cs="Times New Roman"/>
          <w:b/>
          <w:sz w:val="32"/>
          <w:szCs w:val="32"/>
          <w:lang w:val="vi-VN"/>
        </w:rPr>
        <w:t>. các bạn thuyết trình có thể thay đổi hoặc loại theo ý các bạn nếu muốn</w:t>
      </w:r>
    </w:p>
    <w:p w14:paraId="068E3E5F" w14:textId="3EBA0D13" w:rsidR="00E643C4" w:rsidRDefault="008F23C5" w:rsidP="00AE3464">
      <w:pPr>
        <w:rPr>
          <w:rFonts w:ascii="Times New Roman" w:hAnsi="Times New Roman" w:cs="Times New Roman"/>
          <w:b/>
          <w:sz w:val="32"/>
          <w:szCs w:val="32"/>
          <w:lang w:val="vi-VN"/>
        </w:rPr>
      </w:pPr>
      <w:r>
        <w:rPr>
          <w:rFonts w:ascii="Times New Roman" w:hAnsi="Times New Roman" w:cs="Times New Roman"/>
          <w:b/>
          <w:sz w:val="32"/>
          <w:szCs w:val="32"/>
          <w:lang w:val="vi-VN"/>
        </w:rPr>
        <w:t xml:space="preserve">phần </w:t>
      </w:r>
      <w:r w:rsidRPr="00E643C4">
        <w:rPr>
          <w:rFonts w:ascii="Times New Roman" w:hAnsi="Times New Roman" w:cs="Times New Roman"/>
          <w:b/>
          <w:color w:val="FF0000"/>
          <w:sz w:val="32"/>
          <w:szCs w:val="32"/>
          <w:lang w:val="vi-VN"/>
        </w:rPr>
        <w:t xml:space="preserve">chữ đỏ </w:t>
      </w:r>
      <w:r>
        <w:rPr>
          <w:rFonts w:ascii="Times New Roman" w:hAnsi="Times New Roman" w:cs="Times New Roman"/>
          <w:b/>
          <w:sz w:val="32"/>
          <w:szCs w:val="32"/>
          <w:lang w:val="vi-VN"/>
        </w:rPr>
        <w:t xml:space="preserve">là </w:t>
      </w:r>
      <w:r w:rsidRPr="00E643C4">
        <w:rPr>
          <w:rFonts w:ascii="Times New Roman" w:hAnsi="Times New Roman" w:cs="Times New Roman"/>
          <w:b/>
          <w:color w:val="FF0000"/>
          <w:sz w:val="32"/>
          <w:szCs w:val="32"/>
          <w:lang w:val="vi-VN"/>
        </w:rPr>
        <w:t xml:space="preserve">diễn giải chi </w:t>
      </w:r>
      <w:r>
        <w:rPr>
          <w:rFonts w:ascii="Times New Roman" w:hAnsi="Times New Roman" w:cs="Times New Roman"/>
          <w:b/>
          <w:color w:val="FF0000"/>
          <w:sz w:val="32"/>
          <w:szCs w:val="32"/>
          <w:lang w:val="vi-VN"/>
        </w:rPr>
        <w:t xml:space="preserve">tiết. </w:t>
      </w:r>
      <w:r w:rsidRPr="00E643C4">
        <w:rPr>
          <w:rFonts w:ascii="Times New Roman" w:hAnsi="Times New Roman" w:cs="Times New Roman"/>
          <w:b/>
          <w:sz w:val="32"/>
          <w:szCs w:val="32"/>
          <w:lang w:val="vi-VN"/>
        </w:rPr>
        <w:t>cần có trong bài thuyết trình</w:t>
      </w:r>
    </w:p>
    <w:p w14:paraId="21443448" w14:textId="784CB0FA" w:rsidR="00E643C4" w:rsidRDefault="008F23C5" w:rsidP="00AE3464">
      <w:pPr>
        <w:rPr>
          <w:rFonts w:ascii="Times New Roman" w:hAnsi="Times New Roman" w:cs="Times New Roman"/>
          <w:b/>
          <w:sz w:val="32"/>
          <w:szCs w:val="32"/>
          <w:lang w:val="vi-VN"/>
        </w:rPr>
      </w:pPr>
      <w:r>
        <w:rPr>
          <w:rFonts w:ascii="Times New Roman" w:hAnsi="Times New Roman" w:cs="Times New Roman"/>
          <w:b/>
          <w:sz w:val="32"/>
          <w:szCs w:val="32"/>
          <w:lang w:val="vi-VN"/>
        </w:rPr>
        <w:t xml:space="preserve">chỉ có phần chữ đen nằm trong slide. </w:t>
      </w:r>
    </w:p>
    <w:p w14:paraId="312E720A" w14:textId="12347890" w:rsidR="00560FF6" w:rsidRDefault="00560FF6" w:rsidP="00AE3464">
      <w:pPr>
        <w:rPr>
          <w:rFonts w:ascii="Times New Roman" w:hAnsi="Times New Roman" w:cs="Times New Roman"/>
          <w:b/>
          <w:sz w:val="32"/>
          <w:szCs w:val="32"/>
          <w:lang w:val="vi-VN"/>
        </w:rPr>
      </w:pPr>
      <w:r>
        <w:rPr>
          <w:rFonts w:ascii="Times New Roman" w:hAnsi="Times New Roman" w:cs="Times New Roman"/>
          <w:b/>
          <w:sz w:val="32"/>
          <w:szCs w:val="32"/>
          <w:lang w:val="vi-VN"/>
        </w:rPr>
        <w:t>Phần chữ được gạch vàng là phần còn thiếu, cần các bạn thuyết trình bổ sung</w:t>
      </w:r>
      <w:bookmarkStart w:id="0" w:name="_GoBack"/>
      <w:bookmarkEnd w:id="0"/>
    </w:p>
    <w:p w14:paraId="4BEE396E" w14:textId="4E51F5DF" w:rsidR="00E643C4" w:rsidRDefault="00E643C4" w:rsidP="00AE3464">
      <w:pPr>
        <w:rPr>
          <w:rFonts w:ascii="Times New Roman" w:hAnsi="Times New Roman" w:cs="Times New Roman"/>
          <w:b/>
          <w:sz w:val="32"/>
          <w:szCs w:val="32"/>
          <w:lang w:val="vi-VN"/>
        </w:rPr>
      </w:pPr>
      <w:r>
        <w:rPr>
          <w:rFonts w:ascii="Times New Roman" w:hAnsi="Times New Roman" w:cs="Times New Roman"/>
          <w:b/>
          <w:sz w:val="32"/>
          <w:szCs w:val="32"/>
          <w:lang w:val="vi-VN"/>
        </w:rPr>
        <w:t>///////////////////////////////////////////////////////////////////////////////////////////////////</w:t>
      </w:r>
    </w:p>
    <w:p w14:paraId="4F815A5A" w14:textId="00AC8A84" w:rsidR="006770F7" w:rsidRDefault="006770F7" w:rsidP="00AE3464">
      <w:pPr>
        <w:pStyle w:val="ListParagraph"/>
        <w:numPr>
          <w:ilvl w:val="0"/>
          <w:numId w:val="2"/>
        </w:numPr>
        <w:ind w:left="0" w:firstLine="0"/>
        <w:rPr>
          <w:rFonts w:ascii="Times New Roman" w:hAnsi="Times New Roman" w:cs="Times New Roman"/>
          <w:b/>
          <w:sz w:val="32"/>
          <w:szCs w:val="32"/>
          <w:lang w:val="vi-VN"/>
        </w:rPr>
      </w:pPr>
      <w:r w:rsidRPr="00AE3464">
        <w:rPr>
          <w:rFonts w:ascii="Times New Roman" w:hAnsi="Times New Roman" w:cs="Times New Roman"/>
          <w:b/>
          <w:sz w:val="32"/>
          <w:szCs w:val="32"/>
          <w:lang w:val="vi-VN"/>
        </w:rPr>
        <w:t>Khái niệm</w:t>
      </w:r>
    </w:p>
    <w:p w14:paraId="4ABD148D" w14:textId="2EDCE335" w:rsidR="00901274" w:rsidRDefault="00901274" w:rsidP="00901274">
      <w:pPr>
        <w:pStyle w:val="ListParagraph"/>
        <w:ind w:left="0"/>
        <w:rPr>
          <w:rFonts w:ascii="Times New Roman" w:hAnsi="Times New Roman" w:cs="Times New Roman"/>
          <w:sz w:val="32"/>
          <w:szCs w:val="32"/>
          <w:lang w:val="vi-VN"/>
        </w:rPr>
      </w:pPr>
      <w:r w:rsidRPr="00051371">
        <w:rPr>
          <w:rFonts w:ascii="Times New Roman" w:hAnsi="Times New Roman" w:cs="Times New Roman"/>
          <w:b/>
          <w:sz w:val="32"/>
          <w:szCs w:val="32"/>
          <w:highlight w:val="yellow"/>
          <w:lang w:val="vi-VN"/>
        </w:rPr>
        <w:t>--</w:t>
      </w:r>
      <w:r w:rsidRPr="00051371">
        <w:rPr>
          <w:rFonts w:ascii="Times New Roman" w:hAnsi="Times New Roman" w:cs="Times New Roman"/>
          <w:sz w:val="32"/>
          <w:szCs w:val="32"/>
          <w:highlight w:val="yellow"/>
          <w:lang w:val="vi-VN"/>
        </w:rPr>
        <w:t>Lời chào</w:t>
      </w:r>
    </w:p>
    <w:p w14:paraId="34510293" w14:textId="5EAF2C82" w:rsidR="007B0139" w:rsidRPr="00E643C4" w:rsidRDefault="00901274" w:rsidP="00901274">
      <w:pPr>
        <w:pStyle w:val="ListParagraph"/>
        <w:ind w:left="0"/>
        <w:rPr>
          <w:rFonts w:ascii="Times New Roman" w:hAnsi="Times New Roman" w:cs="Times New Roman"/>
          <w:color w:val="00B0F0"/>
          <w:sz w:val="32"/>
          <w:szCs w:val="32"/>
          <w:lang w:val="vi-VN"/>
        </w:rPr>
      </w:pPr>
      <w:r w:rsidRPr="00E643C4">
        <w:rPr>
          <w:rFonts w:ascii="Times New Roman" w:hAnsi="Times New Roman" w:cs="Times New Roman"/>
          <w:color w:val="00B0F0"/>
          <w:sz w:val="32"/>
          <w:szCs w:val="32"/>
          <w:lang w:val="vi-VN"/>
        </w:rPr>
        <w:t>TikTok, mạng xã hội chia sẻ video ngắn, đã nhanh chóng trở thành một ứng dụng phổ biến đối với giới trẻ trên toàn thế giới. Tuy nhiên, sự phổ biến này cũng đi kèm với những ảnh hưởng tích cực và tiêu cực đối với người dùng. Trong bài</w:t>
      </w:r>
      <w:r w:rsidR="00E643C4" w:rsidRPr="00E643C4">
        <w:rPr>
          <w:rFonts w:ascii="Times New Roman" w:hAnsi="Times New Roman" w:cs="Times New Roman"/>
          <w:color w:val="00B0F0"/>
          <w:sz w:val="32"/>
          <w:szCs w:val="32"/>
          <w:lang w:val="vi-VN"/>
        </w:rPr>
        <w:t xml:space="preserve"> thuyết trình ngày hôm nay</w:t>
      </w:r>
      <w:r w:rsidRPr="00E643C4">
        <w:rPr>
          <w:rFonts w:ascii="Times New Roman" w:hAnsi="Times New Roman" w:cs="Times New Roman"/>
          <w:color w:val="00B0F0"/>
          <w:sz w:val="32"/>
          <w:szCs w:val="32"/>
          <w:lang w:val="vi-VN"/>
        </w:rPr>
        <w:t xml:space="preserve">, </w:t>
      </w:r>
      <w:r w:rsidRPr="00E643C4">
        <w:rPr>
          <w:rFonts w:ascii="Times New Roman" w:hAnsi="Times New Roman" w:cs="Times New Roman"/>
          <w:color w:val="FF0000"/>
          <w:sz w:val="32"/>
          <w:szCs w:val="32"/>
          <w:lang w:val="vi-VN"/>
        </w:rPr>
        <w:t xml:space="preserve">chúng ta sẽ </w:t>
      </w:r>
      <w:r w:rsidR="00995368" w:rsidRPr="00E643C4">
        <w:rPr>
          <w:rFonts w:ascii="Times New Roman" w:hAnsi="Times New Roman" w:cs="Times New Roman"/>
          <w:color w:val="FF0000"/>
          <w:sz w:val="32"/>
          <w:szCs w:val="32"/>
          <w:lang w:val="vi-VN"/>
        </w:rPr>
        <w:t xml:space="preserve">phân tích chủ đề </w:t>
      </w:r>
      <w:r w:rsidRPr="00E643C4">
        <w:rPr>
          <w:rFonts w:ascii="Times New Roman" w:hAnsi="Times New Roman" w:cs="Times New Roman"/>
          <w:color w:val="FF0000"/>
          <w:sz w:val="32"/>
          <w:szCs w:val="32"/>
          <w:lang w:val="vi-VN"/>
        </w:rPr>
        <w:t>ảnh hưởng của TikTok đối với giới trẻ</w:t>
      </w:r>
    </w:p>
    <w:p w14:paraId="6E9919A3" w14:textId="7E5DADA8" w:rsidR="00901274" w:rsidRDefault="000557C0" w:rsidP="00901274">
      <w:pPr>
        <w:rPr>
          <w:rFonts w:ascii="Times New Roman" w:hAnsi="Times New Roman" w:cs="Times New Roman"/>
          <w:color w:val="202122"/>
          <w:sz w:val="28"/>
          <w:szCs w:val="28"/>
          <w:shd w:val="clear" w:color="auto" w:fill="FFFFFF"/>
          <w:lang w:val="vi-VN"/>
        </w:rPr>
      </w:pPr>
      <w:r>
        <w:rPr>
          <w:rFonts w:ascii="Times New Roman" w:hAnsi="Times New Roman" w:cs="Times New Roman"/>
          <w:color w:val="202122"/>
          <w:sz w:val="28"/>
          <w:szCs w:val="28"/>
          <w:shd w:val="clear" w:color="auto" w:fill="FFFFFF"/>
          <w:lang w:val="vi-VN"/>
        </w:rPr>
        <w:t>LỊCH SỬ PHÁT TRIỂN CỦA TIKTOK</w:t>
      </w:r>
    </w:p>
    <w:p w14:paraId="63CF8EFD" w14:textId="2A66E99A" w:rsidR="007B0139" w:rsidRPr="000557C0" w:rsidRDefault="000557C0" w:rsidP="000557C0">
      <w:pPr>
        <w:pStyle w:val="ListParagraph"/>
        <w:numPr>
          <w:ilvl w:val="0"/>
          <w:numId w:val="13"/>
        </w:numPr>
        <w:rPr>
          <w:rFonts w:ascii="Times New Roman" w:hAnsi="Times New Roman" w:cs="Times New Roman"/>
          <w:color w:val="00B0F0"/>
          <w:sz w:val="28"/>
          <w:szCs w:val="28"/>
          <w:shd w:val="clear" w:color="auto" w:fill="FFFFFF"/>
          <w:lang w:val="vi-VN"/>
        </w:rPr>
      </w:pPr>
      <w:r>
        <w:rPr>
          <w:rFonts w:ascii="Times New Roman" w:hAnsi="Times New Roman" w:cs="Times New Roman"/>
          <w:color w:val="202122"/>
          <w:sz w:val="28"/>
          <w:szCs w:val="28"/>
          <w:shd w:val="clear" w:color="auto" w:fill="FFFFFF"/>
          <w:lang w:val="vi-VN"/>
        </w:rPr>
        <w:t>L</w:t>
      </w:r>
      <w:r w:rsidRPr="00AE3464">
        <w:rPr>
          <w:rFonts w:ascii="Times New Roman" w:hAnsi="Times New Roman" w:cs="Times New Roman"/>
          <w:color w:val="202122"/>
          <w:sz w:val="28"/>
          <w:szCs w:val="28"/>
          <w:shd w:val="clear" w:color="auto" w:fill="FFFFFF"/>
          <w:lang w:val="vi-VN"/>
        </w:rPr>
        <w:t>ần đầu tiên ra mắt</w:t>
      </w:r>
      <w:r>
        <w:rPr>
          <w:rFonts w:ascii="Times New Roman" w:hAnsi="Times New Roman" w:cs="Times New Roman"/>
          <w:color w:val="202122"/>
          <w:sz w:val="28"/>
          <w:szCs w:val="28"/>
          <w:shd w:val="clear" w:color="auto" w:fill="FFFFFF"/>
          <w:lang w:val="vi-VN"/>
        </w:rPr>
        <w:t xml:space="preserve"> với tên</w:t>
      </w:r>
      <w:r w:rsidRPr="00AE3464">
        <w:rPr>
          <w:rFonts w:ascii="Times New Roman" w:hAnsi="Times New Roman" w:cs="Times New Roman"/>
          <w:color w:val="202122"/>
          <w:sz w:val="28"/>
          <w:szCs w:val="28"/>
          <w:shd w:val="clear" w:color="auto" w:fill="FFFFFF"/>
          <w:lang w:val="vi-VN"/>
        </w:rPr>
        <w:t> </w:t>
      </w:r>
      <w:r w:rsidRPr="00AE3464">
        <w:rPr>
          <w:rFonts w:ascii="Times New Roman" w:hAnsi="Times New Roman" w:cs="Times New Roman"/>
          <w:bCs/>
          <w:color w:val="202122"/>
          <w:sz w:val="28"/>
          <w:szCs w:val="28"/>
          <w:shd w:val="clear" w:color="auto" w:fill="FFFFFF"/>
          <w:lang w:val="vi-VN"/>
        </w:rPr>
        <w:t>Douyin</w:t>
      </w:r>
      <w:r w:rsidRPr="00AE3464">
        <w:rPr>
          <w:rFonts w:ascii="Times New Roman" w:hAnsi="Times New Roman" w:cs="Times New Roman"/>
          <w:color w:val="202122"/>
          <w:sz w:val="28"/>
          <w:szCs w:val="28"/>
          <w:shd w:val="clear" w:color="auto" w:fill="FFFFFF"/>
          <w:lang w:val="vi-VN"/>
        </w:rPr>
        <w:t> cho thị trường Trung Quốc vào tháng 9 năm 2016</w:t>
      </w:r>
    </w:p>
    <w:p w14:paraId="491C7BEE" w14:textId="11124DF4" w:rsidR="000557C0" w:rsidRDefault="000557C0" w:rsidP="000557C0">
      <w:pPr>
        <w:pStyle w:val="ListParagraph"/>
        <w:numPr>
          <w:ilvl w:val="0"/>
          <w:numId w:val="13"/>
        </w:numPr>
        <w:rPr>
          <w:rFonts w:ascii="Times New Roman" w:hAnsi="Times New Roman" w:cs="Times New Roman"/>
          <w:sz w:val="28"/>
          <w:szCs w:val="28"/>
          <w:shd w:val="clear" w:color="auto" w:fill="FFFFFF"/>
          <w:lang w:val="vi-VN"/>
        </w:rPr>
      </w:pPr>
      <w:r w:rsidRPr="000557C0">
        <w:rPr>
          <w:rFonts w:ascii="Times New Roman" w:hAnsi="Times New Roman" w:cs="Times New Roman"/>
          <w:sz w:val="28"/>
          <w:szCs w:val="28"/>
          <w:shd w:val="clear" w:color="auto" w:fill="FFFFFF"/>
          <w:lang w:val="vi-VN"/>
        </w:rPr>
        <w:t>TikTok được ra mắt trên thị trường quốc tế vào tháng 9 năm 2017</w:t>
      </w:r>
    </w:p>
    <w:p w14:paraId="06454630" w14:textId="5291C6DA" w:rsidR="000557C0" w:rsidRPr="000557C0" w:rsidRDefault="000557C0" w:rsidP="000557C0">
      <w:pPr>
        <w:pStyle w:val="ListParagraph"/>
        <w:numPr>
          <w:ilvl w:val="0"/>
          <w:numId w:val="13"/>
        </w:numPr>
        <w:rPr>
          <w:rFonts w:ascii="Times New Roman" w:hAnsi="Times New Roman" w:cs="Times New Roman"/>
          <w:sz w:val="28"/>
          <w:szCs w:val="28"/>
          <w:shd w:val="clear" w:color="auto" w:fill="FFFFFF"/>
          <w:lang w:val="vi-VN"/>
        </w:rPr>
      </w:pPr>
      <w:r>
        <w:rPr>
          <w:rFonts w:ascii="Times New Roman" w:hAnsi="Times New Roman" w:cs="Times New Roman"/>
          <w:sz w:val="28"/>
          <w:szCs w:val="28"/>
          <w:shd w:val="clear" w:color="auto" w:fill="FFFFFF"/>
          <w:lang w:val="vi-VN"/>
        </w:rPr>
        <w:t>N</w:t>
      </w:r>
      <w:r w:rsidRPr="00AE3464">
        <w:rPr>
          <w:rFonts w:ascii="Times New Roman" w:hAnsi="Times New Roman" w:cs="Times New Roman"/>
          <w:color w:val="202122"/>
          <w:sz w:val="28"/>
          <w:szCs w:val="28"/>
          <w:shd w:val="clear" w:color="auto" w:fill="FFFFFF"/>
          <w:lang w:val="vi-VN"/>
        </w:rPr>
        <w:t>ăm 2018, ứng dụng TikTok</w:t>
      </w:r>
      <w:r>
        <w:rPr>
          <w:rFonts w:ascii="Times New Roman" w:hAnsi="Times New Roman" w:cs="Times New Roman"/>
          <w:color w:val="202122"/>
          <w:sz w:val="28"/>
          <w:szCs w:val="28"/>
          <w:shd w:val="clear" w:color="auto" w:fill="FFFFFF"/>
          <w:lang w:val="vi-VN"/>
        </w:rPr>
        <w:t xml:space="preserve"> đã có sự phát triển mạnh mẽ không tưởng.</w:t>
      </w:r>
    </w:p>
    <w:p w14:paraId="69030F7A" w14:textId="1762B29A" w:rsidR="00901274" w:rsidRPr="00E643C4" w:rsidRDefault="00901274" w:rsidP="00AE3464">
      <w:pPr>
        <w:pStyle w:val="ListParagraph"/>
        <w:ind w:left="0"/>
        <w:rPr>
          <w:rFonts w:ascii="Times New Roman" w:hAnsi="Times New Roman" w:cs="Times New Roman"/>
          <w:color w:val="00B0F0"/>
          <w:sz w:val="28"/>
          <w:szCs w:val="28"/>
          <w:shd w:val="clear" w:color="auto" w:fill="FFFFFF"/>
          <w:lang w:val="vi-VN"/>
        </w:rPr>
      </w:pPr>
      <w:r w:rsidRPr="00E643C4">
        <w:rPr>
          <w:rFonts w:ascii="Times New Roman" w:hAnsi="Times New Roman" w:cs="Times New Roman"/>
          <w:color w:val="00B0F0"/>
          <w:sz w:val="28"/>
          <w:szCs w:val="28"/>
          <w:shd w:val="clear" w:color="auto" w:fill="FFFFFF"/>
          <w:lang w:val="vi-VN"/>
        </w:rPr>
        <w:t>Chúng ta có thể thấy được sự phát triển mạnh mẽ của tiktok so với các ứng dụng mạng xã hội khác</w:t>
      </w:r>
    </w:p>
    <w:p w14:paraId="406A8F2B" w14:textId="4A7CC2EE" w:rsidR="000557C0" w:rsidRDefault="000557C0" w:rsidP="00AE3464">
      <w:pPr>
        <w:pStyle w:val="ListParagraph"/>
        <w:ind w:left="0"/>
        <w:rPr>
          <w:rFonts w:ascii="Times New Roman" w:hAnsi="Times New Roman" w:cs="Times New Roman"/>
          <w:sz w:val="28"/>
          <w:szCs w:val="28"/>
          <w:shd w:val="clear" w:color="auto" w:fill="FFFFFF"/>
          <w:lang w:val="vi-VN"/>
        </w:rPr>
      </w:pPr>
      <w:r w:rsidRPr="000557C0">
        <w:rPr>
          <w:rFonts w:ascii="Times New Roman" w:hAnsi="Times New Roman" w:cs="Times New Roman"/>
          <w:sz w:val="28"/>
          <w:szCs w:val="28"/>
          <w:shd w:val="clear" w:color="auto" w:fill="FFFFFF"/>
        </w:rPr>
        <w:lastRenderedPageBreak/>
        <w:drawing>
          <wp:inline distT="0" distB="0" distL="0" distR="0" wp14:anchorId="2F4EFBFB" wp14:editId="62C8D21F">
            <wp:extent cx="5943600" cy="3595370"/>
            <wp:effectExtent l="0" t="0" r="0" b="5080"/>
            <wp:docPr id="23" name="Picture 4" descr="Chart, line chart&#10;&#10;Description automatically generated">
              <a:extLst xmlns:a="http://schemas.openxmlformats.org/drawingml/2006/main">
                <a:ext uri="{FF2B5EF4-FFF2-40B4-BE49-F238E27FC236}">
                  <a16:creationId xmlns:a16="http://schemas.microsoft.com/office/drawing/2014/main" id="{2047C6DC-1AFB-C0F0-9694-9EC6DD12C1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a:extLst>
                        <a:ext uri="{FF2B5EF4-FFF2-40B4-BE49-F238E27FC236}">
                          <a16:creationId xmlns:a16="http://schemas.microsoft.com/office/drawing/2014/main" id="{2047C6DC-1AFB-C0F0-9694-9EC6DD12C171}"/>
                        </a:ext>
                      </a:extLst>
                    </pic:cNvPr>
                    <pic:cNvPicPr>
                      <a:picLocks noChangeAspect="1"/>
                    </pic:cNvPicPr>
                  </pic:nvPicPr>
                  <pic:blipFill>
                    <a:blip r:embed="rId6"/>
                    <a:stretch>
                      <a:fillRect/>
                    </a:stretch>
                  </pic:blipFill>
                  <pic:spPr>
                    <a:xfrm>
                      <a:off x="0" y="0"/>
                      <a:ext cx="5943600" cy="3595370"/>
                    </a:xfrm>
                    <a:prstGeom prst="rect">
                      <a:avLst/>
                    </a:prstGeom>
                  </pic:spPr>
                </pic:pic>
              </a:graphicData>
            </a:graphic>
          </wp:inline>
        </w:drawing>
      </w:r>
    </w:p>
    <w:p w14:paraId="41696763" w14:textId="2C65A2CE" w:rsidR="000557C0" w:rsidRPr="00E643C4" w:rsidRDefault="000557C0" w:rsidP="000557C0">
      <w:pPr>
        <w:rPr>
          <w:rFonts w:ascii="Times New Roman" w:hAnsi="Times New Roman" w:cs="Times New Roman"/>
          <w:color w:val="FF0000"/>
          <w:sz w:val="28"/>
          <w:szCs w:val="28"/>
          <w:lang w:val="vi-VN"/>
        </w:rPr>
      </w:pPr>
      <w:r w:rsidRPr="00E643C4">
        <w:rPr>
          <w:rFonts w:ascii="Times New Roman" w:hAnsi="Times New Roman" w:cs="Times New Roman"/>
          <w:color w:val="FF0000"/>
          <w:sz w:val="28"/>
          <w:szCs w:val="28"/>
          <w:lang w:val="vi-VN"/>
        </w:rPr>
        <w:t xml:space="preserve">Về mặt bằng chung, mạng xã hội được yêu thích nhất vẫn là FaceBook, nhưng tỷ lệ này đã sụt giảm đáng kể so với trước kia, trong khi TikTok tăng mạnh </w:t>
      </w:r>
    </w:p>
    <w:p w14:paraId="0BD6E1B6" w14:textId="3D868A56" w:rsidR="00901274" w:rsidRPr="00901274" w:rsidRDefault="00901274" w:rsidP="00AE3464">
      <w:pPr>
        <w:pStyle w:val="ListParagraph"/>
        <w:ind w:left="0"/>
        <w:rPr>
          <w:rFonts w:ascii="Times New Roman" w:hAnsi="Times New Roman" w:cs="Times New Roman"/>
          <w:sz w:val="28"/>
          <w:szCs w:val="28"/>
          <w:shd w:val="clear" w:color="auto" w:fill="FFFFFF"/>
          <w:lang w:val="vi-VN"/>
        </w:rPr>
      </w:pPr>
    </w:p>
    <w:p w14:paraId="350D3E94" w14:textId="77777777" w:rsidR="000557C0" w:rsidRPr="00E643C4" w:rsidRDefault="006770F7" w:rsidP="00AE3464">
      <w:pPr>
        <w:pStyle w:val="ListParagraph"/>
        <w:ind w:left="0"/>
        <w:rPr>
          <w:rFonts w:ascii="Times New Roman" w:eastAsia="Times New Roman" w:hAnsi="Times New Roman" w:cs="Times New Roman"/>
          <w:color w:val="FF0000"/>
          <w:sz w:val="28"/>
          <w:szCs w:val="28"/>
          <w:lang w:val="vi-VN"/>
        </w:rPr>
      </w:pPr>
      <w:r w:rsidRPr="00E643C4">
        <w:rPr>
          <w:rFonts w:ascii="Times New Roman" w:eastAsia="Times New Roman" w:hAnsi="Times New Roman" w:cs="Times New Roman"/>
          <w:color w:val="FF0000"/>
          <w:sz w:val="28"/>
          <w:szCs w:val="28"/>
          <w:lang w:val="vi-VN"/>
        </w:rPr>
        <w:t>Đối tượng sử dụng Tiktok chủ yếu là giớ</w:t>
      </w:r>
      <w:r w:rsidR="00051371" w:rsidRPr="00E643C4">
        <w:rPr>
          <w:rFonts w:ascii="Times New Roman" w:eastAsia="Times New Roman" w:hAnsi="Times New Roman" w:cs="Times New Roman"/>
          <w:color w:val="FF0000"/>
          <w:sz w:val="28"/>
          <w:szCs w:val="28"/>
          <w:lang w:val="vi-VN"/>
        </w:rPr>
        <w:t>i trẻ (từ 18</w:t>
      </w:r>
      <w:r w:rsidR="00937F87" w:rsidRPr="00E643C4">
        <w:rPr>
          <w:rFonts w:ascii="Times New Roman" w:eastAsia="Times New Roman" w:hAnsi="Times New Roman" w:cs="Times New Roman"/>
          <w:color w:val="FF0000"/>
          <w:sz w:val="28"/>
          <w:szCs w:val="28"/>
          <w:lang w:val="vi-VN"/>
        </w:rPr>
        <w:t xml:space="preserve"> đến </w:t>
      </w:r>
      <w:r w:rsidR="00051371" w:rsidRPr="00E643C4">
        <w:rPr>
          <w:rFonts w:ascii="Times New Roman" w:eastAsia="Times New Roman" w:hAnsi="Times New Roman" w:cs="Times New Roman"/>
          <w:color w:val="FF0000"/>
          <w:sz w:val="28"/>
          <w:szCs w:val="28"/>
          <w:lang w:val="vi-VN"/>
        </w:rPr>
        <w:t xml:space="preserve">24). </w:t>
      </w:r>
    </w:p>
    <w:p w14:paraId="59724C39" w14:textId="187A9E1C" w:rsidR="000557C0" w:rsidRDefault="000557C0" w:rsidP="00AE3464">
      <w:pPr>
        <w:pStyle w:val="ListParagraph"/>
        <w:ind w:left="0"/>
        <w:rPr>
          <w:rFonts w:ascii="Times New Roman" w:eastAsia="Times New Roman" w:hAnsi="Times New Roman" w:cs="Times New Roman"/>
          <w:color w:val="000000" w:themeColor="text1"/>
          <w:sz w:val="28"/>
          <w:szCs w:val="28"/>
          <w:lang w:val="vi-VN"/>
        </w:rPr>
      </w:pPr>
      <w:r w:rsidRPr="000557C0">
        <w:rPr>
          <w:rFonts w:ascii="Times New Roman" w:eastAsia="Times New Roman" w:hAnsi="Times New Roman" w:cs="Times New Roman"/>
          <w:color w:val="000000" w:themeColor="text1"/>
          <w:sz w:val="28"/>
          <w:szCs w:val="28"/>
        </w:rPr>
        <w:drawing>
          <wp:inline distT="0" distB="0" distL="0" distR="0" wp14:anchorId="33104AF9" wp14:editId="7B2A48E6">
            <wp:extent cx="5943600" cy="3077845"/>
            <wp:effectExtent l="0" t="0" r="0" b="8255"/>
            <wp:docPr id="24" name="Picture 14" descr="Chart, bar chart&#10;&#10;Description automatically generated">
              <a:extLst xmlns:a="http://schemas.openxmlformats.org/drawingml/2006/main">
                <a:ext uri="{FF2B5EF4-FFF2-40B4-BE49-F238E27FC236}">
                  <a16:creationId xmlns:a16="http://schemas.microsoft.com/office/drawing/2014/main" id="{A0245D6D-852D-2184-A2DD-84C0AF018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bar chart&#10;&#10;Description automatically generated">
                      <a:extLst>
                        <a:ext uri="{FF2B5EF4-FFF2-40B4-BE49-F238E27FC236}">
                          <a16:creationId xmlns:a16="http://schemas.microsoft.com/office/drawing/2014/main" id="{A0245D6D-852D-2184-A2DD-84C0AF018DB2}"/>
                        </a:ext>
                      </a:extLst>
                    </pic:cNvPr>
                    <pic:cNvPicPr>
                      <a:picLocks noChangeAspect="1"/>
                    </pic:cNvPicPr>
                  </pic:nvPicPr>
                  <pic:blipFill>
                    <a:blip r:embed="rId7"/>
                    <a:stretch>
                      <a:fillRect/>
                    </a:stretch>
                  </pic:blipFill>
                  <pic:spPr>
                    <a:xfrm>
                      <a:off x="0" y="0"/>
                      <a:ext cx="5943600" cy="3077845"/>
                    </a:xfrm>
                    <a:prstGeom prst="rect">
                      <a:avLst/>
                    </a:prstGeom>
                  </pic:spPr>
                </pic:pic>
              </a:graphicData>
            </a:graphic>
          </wp:inline>
        </w:drawing>
      </w:r>
    </w:p>
    <w:p w14:paraId="2CAD7300" w14:textId="58268968" w:rsidR="006770F7" w:rsidRPr="00E643C4" w:rsidRDefault="006770F7" w:rsidP="00AE3464">
      <w:pPr>
        <w:pStyle w:val="ListParagraph"/>
        <w:ind w:left="0"/>
        <w:rPr>
          <w:rFonts w:ascii="Times New Roman" w:eastAsia="Times New Roman" w:hAnsi="Times New Roman" w:cs="Times New Roman"/>
          <w:color w:val="00B0F0"/>
          <w:sz w:val="28"/>
          <w:szCs w:val="28"/>
          <w:lang w:val="vi-VN"/>
        </w:rPr>
      </w:pPr>
      <w:r w:rsidRPr="00E643C4">
        <w:rPr>
          <w:rFonts w:ascii="Times New Roman" w:eastAsia="Times New Roman" w:hAnsi="Times New Roman" w:cs="Times New Roman"/>
          <w:color w:val="00B0F0"/>
          <w:sz w:val="28"/>
          <w:szCs w:val="28"/>
          <w:lang w:val="vi-VN"/>
        </w:rPr>
        <w:lastRenderedPageBreak/>
        <w:t>Người dùng thường dành 52 phút mỗi ngày để tạo và chia sẻ video hay xem video và trung bình có hơn 1 tỷ video được xem mỗi ngày.</w:t>
      </w:r>
    </w:p>
    <w:p w14:paraId="4310DF9E" w14:textId="04F4F273" w:rsidR="00051371" w:rsidRPr="007B0139" w:rsidRDefault="00051371" w:rsidP="00AE3464">
      <w:pPr>
        <w:rPr>
          <w:rFonts w:ascii="Times New Roman" w:hAnsi="Times New Roman" w:cs="Times New Roman"/>
          <w:sz w:val="28"/>
          <w:szCs w:val="28"/>
          <w:lang w:val="vi-VN"/>
        </w:rPr>
      </w:pPr>
      <w:r w:rsidRPr="00937F87">
        <w:rPr>
          <w:rFonts w:ascii="Times New Roman" w:hAnsi="Times New Roman" w:cs="Times New Roman"/>
          <w:color w:val="00B0F0"/>
          <w:sz w:val="28"/>
          <w:szCs w:val="28"/>
          <w:lang w:val="vi-VN"/>
        </w:rPr>
        <w:t xml:space="preserve">Quay trở lại vấn đề chính của chúng ta : Ảnh hưởng của tiktok đến giới trẻ. Để tiếp cận vấn đề này, chúng ta cần hiểu được các </w:t>
      </w:r>
      <w:r w:rsidR="000557C0" w:rsidRPr="00937F87">
        <w:rPr>
          <w:rFonts w:ascii="Times New Roman" w:hAnsi="Times New Roman" w:cs="Times New Roman"/>
          <w:color w:val="00B0F0"/>
          <w:sz w:val="28"/>
          <w:szCs w:val="28"/>
          <w:lang w:val="vi-VN"/>
        </w:rPr>
        <w:t>KHÁI NIỆM LIÊN QUAN</w:t>
      </w:r>
      <w:r w:rsidRPr="00937F87">
        <w:rPr>
          <w:rFonts w:ascii="Times New Roman" w:hAnsi="Times New Roman" w:cs="Times New Roman"/>
          <w:color w:val="00B0F0"/>
          <w:sz w:val="28"/>
          <w:szCs w:val="28"/>
          <w:lang w:val="vi-VN"/>
        </w:rPr>
        <w:t>.</w:t>
      </w:r>
    </w:p>
    <w:p w14:paraId="462429C7" w14:textId="00466F27" w:rsidR="006770F7" w:rsidRPr="00E643C4" w:rsidRDefault="006770F7" w:rsidP="00DA0FE8">
      <w:pPr>
        <w:rPr>
          <w:rFonts w:ascii="Times New Roman" w:hAnsi="Times New Roman" w:cs="Times New Roman"/>
          <w:color w:val="FF0000"/>
          <w:sz w:val="28"/>
          <w:szCs w:val="28"/>
          <w:lang w:val="vi-VN"/>
        </w:rPr>
      </w:pPr>
      <w:r w:rsidRPr="00E643C4">
        <w:rPr>
          <w:rFonts w:ascii="Times New Roman" w:hAnsi="Times New Roman" w:cs="Times New Roman"/>
          <w:color w:val="FF0000"/>
          <w:sz w:val="28"/>
          <w:szCs w:val="28"/>
          <w:lang w:val="vi-VN"/>
        </w:rPr>
        <w:t xml:space="preserve">Nội dung chính của TikTok nằm ở các video ngắn kéo dài từ 15 – 30 </w:t>
      </w:r>
      <w:r w:rsidR="00051371" w:rsidRPr="00E643C4">
        <w:rPr>
          <w:rFonts w:ascii="Times New Roman" w:hAnsi="Times New Roman" w:cs="Times New Roman"/>
          <w:color w:val="FF0000"/>
          <w:sz w:val="28"/>
          <w:szCs w:val="28"/>
          <w:lang w:val="vi-VN"/>
        </w:rPr>
        <w:t>giây, p</w:t>
      </w:r>
      <w:r w:rsidRPr="00E643C4">
        <w:rPr>
          <w:rFonts w:ascii="Times New Roman" w:hAnsi="Times New Roman" w:cs="Times New Roman"/>
          <w:color w:val="FF0000"/>
          <w:sz w:val="28"/>
          <w:szCs w:val="28"/>
          <w:lang w:val="vi-VN"/>
        </w:rPr>
        <w:t xml:space="preserve">hần lớn video đều có nội là giải trí, âm nhạc, hài kịch,…  </w:t>
      </w:r>
    </w:p>
    <w:p w14:paraId="08BDC00D" w14:textId="77777777" w:rsidR="006F1ACC" w:rsidRPr="006F1ACC" w:rsidRDefault="006F1ACC" w:rsidP="00937F87">
      <w:pPr>
        <w:pStyle w:val="ListParagraph"/>
        <w:ind w:left="0"/>
        <w:rPr>
          <w:rFonts w:ascii="Times New Roman" w:hAnsi="Times New Roman" w:cs="Times New Roman"/>
          <w:color w:val="00B0F0"/>
          <w:sz w:val="28"/>
          <w:szCs w:val="28"/>
          <w:lang w:val="vi-VN"/>
        </w:rPr>
      </w:pPr>
      <w:r w:rsidRPr="006F1ACC">
        <w:rPr>
          <w:rFonts w:ascii="Times New Roman" w:hAnsi="Times New Roman" w:cs="Times New Roman"/>
          <w:color w:val="00B0F0"/>
          <w:sz w:val="28"/>
          <w:szCs w:val="28"/>
          <w:lang w:val="vi-VN"/>
        </w:rPr>
        <w:t xml:space="preserve">Khi sử dụng tiktok, chúng ta tiếp thu rất nhiều các trào lưu trên nền tảng này. Vậy trào lưu là gì </w:t>
      </w:r>
    </w:p>
    <w:p w14:paraId="727D6D3D" w14:textId="15E2682E" w:rsidR="006770F7" w:rsidRPr="006F1ACC" w:rsidRDefault="006770F7" w:rsidP="00AE3464">
      <w:pPr>
        <w:pStyle w:val="ListParagraph"/>
        <w:ind w:left="0"/>
        <w:rPr>
          <w:rFonts w:ascii="Times New Roman" w:hAnsi="Times New Roman" w:cs="Times New Roman"/>
          <w:sz w:val="28"/>
          <w:szCs w:val="28"/>
          <w:lang w:val="vi-VN"/>
        </w:rPr>
      </w:pPr>
      <w:r w:rsidRPr="006F1ACC">
        <w:rPr>
          <w:rFonts w:ascii="Times New Roman" w:hAnsi="Times New Roman" w:cs="Times New Roman"/>
          <w:sz w:val="28"/>
          <w:szCs w:val="28"/>
          <w:lang w:val="vi-VN"/>
        </w:rPr>
        <w:t xml:space="preserve">Khái </w:t>
      </w:r>
      <w:r w:rsidR="00051371">
        <w:rPr>
          <w:rFonts w:ascii="Times New Roman" w:hAnsi="Times New Roman" w:cs="Times New Roman"/>
          <w:sz w:val="28"/>
          <w:szCs w:val="28"/>
          <w:lang w:val="vi-VN"/>
        </w:rPr>
        <w:t>niệm TRÀO LƯU</w:t>
      </w:r>
      <w:r w:rsidRPr="006F1ACC">
        <w:rPr>
          <w:rFonts w:ascii="Times New Roman" w:hAnsi="Times New Roman" w:cs="Times New Roman"/>
          <w:sz w:val="28"/>
          <w:szCs w:val="28"/>
          <w:lang w:val="vi-VN"/>
        </w:rPr>
        <w:t>:</w:t>
      </w:r>
    </w:p>
    <w:p w14:paraId="50D4B80B" w14:textId="2B083060" w:rsidR="006F1ACC" w:rsidRPr="00E643C4" w:rsidRDefault="006770F7" w:rsidP="00AE3464">
      <w:pPr>
        <w:pStyle w:val="ListParagraph"/>
        <w:ind w:left="0"/>
        <w:rPr>
          <w:rFonts w:ascii="Times New Roman" w:hAnsi="Times New Roman" w:cs="Times New Roman"/>
          <w:color w:val="FF0000"/>
          <w:sz w:val="28"/>
          <w:szCs w:val="28"/>
          <w:lang w:val="vi-VN"/>
        </w:rPr>
      </w:pPr>
      <w:r w:rsidRPr="006F1ACC">
        <w:rPr>
          <w:rFonts w:ascii="Times New Roman" w:hAnsi="Times New Roman" w:cs="Times New Roman"/>
          <w:sz w:val="28"/>
          <w:szCs w:val="28"/>
          <w:lang w:val="vi-VN"/>
        </w:rPr>
        <w:t xml:space="preserve">Trào lưu là </w:t>
      </w:r>
      <w:r w:rsidR="006F1ACC">
        <w:rPr>
          <w:rFonts w:ascii="Times New Roman" w:hAnsi="Times New Roman" w:cs="Times New Roman"/>
          <w:sz w:val="28"/>
          <w:szCs w:val="28"/>
          <w:lang w:val="vi-VN"/>
        </w:rPr>
        <w:t xml:space="preserve">các xu hướng, thử thách, hoạt động, hài hước, các thể loại video mà người dùng tiktok tạo ra và chia sẻ trên nền tảng. </w:t>
      </w:r>
      <w:r w:rsidR="006F1ACC" w:rsidRPr="00DA0FE8">
        <w:rPr>
          <w:rFonts w:ascii="Times New Roman" w:hAnsi="Times New Roman" w:cs="Times New Roman"/>
          <w:color w:val="FF0000"/>
          <w:sz w:val="28"/>
          <w:szCs w:val="28"/>
          <w:lang w:val="vi-VN"/>
        </w:rPr>
        <w:t>Những trào lưu này được lan truyền và nhân rộng bởi cộng đồng tiktok</w:t>
      </w:r>
      <w:r w:rsidR="006F1ACC" w:rsidRPr="00E643C4">
        <w:rPr>
          <w:rFonts w:ascii="Times New Roman" w:hAnsi="Times New Roman" w:cs="Times New Roman"/>
          <w:color w:val="FF0000"/>
          <w:sz w:val="28"/>
          <w:szCs w:val="28"/>
          <w:lang w:val="vi-VN"/>
        </w:rPr>
        <w:t xml:space="preserve">. Các trào lưu tiktok có tầm </w:t>
      </w:r>
      <w:r w:rsidR="000557C0" w:rsidRPr="00E643C4">
        <w:rPr>
          <w:rFonts w:ascii="Times New Roman" w:hAnsi="Times New Roman" w:cs="Times New Roman"/>
          <w:color w:val="FF0000"/>
          <w:sz w:val="28"/>
          <w:szCs w:val="28"/>
          <w:lang w:val="vi-VN"/>
        </w:rPr>
        <w:t xml:space="preserve">ảnh hưởng </w:t>
      </w:r>
      <w:r w:rsidR="006F1ACC" w:rsidRPr="00E643C4">
        <w:rPr>
          <w:rFonts w:ascii="Times New Roman" w:hAnsi="Times New Roman" w:cs="Times New Roman"/>
          <w:color w:val="FF0000"/>
          <w:sz w:val="28"/>
          <w:szCs w:val="28"/>
          <w:lang w:val="vi-VN"/>
        </w:rPr>
        <w:t xml:space="preserve">đáng kể đến </w:t>
      </w:r>
      <w:r w:rsidR="000557C0" w:rsidRPr="00E643C4">
        <w:rPr>
          <w:rFonts w:ascii="Times New Roman" w:hAnsi="Times New Roman" w:cs="Times New Roman"/>
          <w:color w:val="FF0000"/>
          <w:sz w:val="28"/>
          <w:szCs w:val="28"/>
          <w:lang w:val="vi-VN"/>
        </w:rPr>
        <w:t>văn hóa trẻ hiện đại</w:t>
      </w:r>
      <w:r w:rsidR="006F1ACC" w:rsidRPr="00E643C4">
        <w:rPr>
          <w:rFonts w:ascii="Times New Roman" w:hAnsi="Times New Roman" w:cs="Times New Roman"/>
          <w:color w:val="FF0000"/>
          <w:sz w:val="28"/>
          <w:szCs w:val="28"/>
          <w:lang w:val="vi-VN"/>
        </w:rPr>
        <w:t>.</w:t>
      </w:r>
    </w:p>
    <w:p w14:paraId="0BA553A5" w14:textId="77777777" w:rsidR="006F1ACC" w:rsidRPr="006F1ACC" w:rsidRDefault="006F1ACC" w:rsidP="00AE3464">
      <w:pPr>
        <w:pStyle w:val="ListParagraph"/>
        <w:ind w:left="0"/>
        <w:rPr>
          <w:rFonts w:ascii="Times New Roman" w:hAnsi="Times New Roman" w:cs="Times New Roman"/>
          <w:color w:val="00B0F0"/>
          <w:sz w:val="28"/>
          <w:szCs w:val="28"/>
          <w:lang w:val="vi-VN"/>
        </w:rPr>
      </w:pPr>
      <w:r w:rsidRPr="006F1ACC">
        <w:rPr>
          <w:rFonts w:ascii="Times New Roman" w:hAnsi="Times New Roman" w:cs="Times New Roman"/>
          <w:color w:val="00B0F0"/>
          <w:sz w:val="28"/>
          <w:szCs w:val="28"/>
          <w:lang w:val="vi-VN"/>
        </w:rPr>
        <w:t>Người sáng tạo nội dung và có tầm ảnh hưởng tới cộng đồng sử dụng tiktok chính là các KOL</w:t>
      </w:r>
    </w:p>
    <w:p w14:paraId="608685A8" w14:textId="77777777" w:rsidR="006F1ACC" w:rsidRDefault="006770F7" w:rsidP="006F1ACC">
      <w:pPr>
        <w:pStyle w:val="ListParagraph"/>
        <w:ind w:left="0"/>
        <w:rPr>
          <w:rFonts w:ascii="Times New Roman" w:hAnsi="Times New Roman" w:cs="Times New Roman"/>
          <w:sz w:val="28"/>
          <w:szCs w:val="28"/>
          <w:lang w:val="vi-VN"/>
        </w:rPr>
      </w:pPr>
      <w:r w:rsidRPr="006F1ACC">
        <w:rPr>
          <w:rFonts w:ascii="Times New Roman" w:hAnsi="Times New Roman" w:cs="Times New Roman"/>
          <w:sz w:val="28"/>
          <w:szCs w:val="28"/>
          <w:lang w:val="vi-VN"/>
        </w:rPr>
        <w:t xml:space="preserve">Khái niệm KOL </w:t>
      </w:r>
      <w:r w:rsidR="006F1ACC">
        <w:rPr>
          <w:rFonts w:ascii="Times New Roman" w:hAnsi="Times New Roman" w:cs="Times New Roman"/>
          <w:sz w:val="28"/>
          <w:szCs w:val="28"/>
          <w:lang w:val="vi-VN"/>
        </w:rPr>
        <w:t>:</w:t>
      </w:r>
    </w:p>
    <w:p w14:paraId="23C25806" w14:textId="74349688" w:rsidR="006F1ACC" w:rsidRPr="00DA0FE8" w:rsidRDefault="006770F7" w:rsidP="006F1ACC">
      <w:pPr>
        <w:pStyle w:val="ListParagraph"/>
        <w:ind w:left="0"/>
        <w:rPr>
          <w:rFonts w:ascii="Times New Roman" w:hAnsi="Times New Roman" w:cs="Times New Roman"/>
          <w:color w:val="FF0000"/>
          <w:sz w:val="28"/>
          <w:szCs w:val="28"/>
          <w:lang w:val="vi-VN"/>
        </w:rPr>
      </w:pPr>
      <w:r w:rsidRPr="006F1ACC">
        <w:rPr>
          <w:rFonts w:ascii="Times New Roman" w:hAnsi="Times New Roman" w:cs="Times New Roman"/>
          <w:sz w:val="28"/>
          <w:szCs w:val="28"/>
          <w:lang w:val="vi-VN"/>
        </w:rPr>
        <w:t xml:space="preserve">KOL (Key Opinion Leaders) là thuật ngữ được sử dụng để chỉ định những người có </w:t>
      </w:r>
      <w:r w:rsidR="006F1ACC">
        <w:rPr>
          <w:rFonts w:ascii="Times New Roman" w:hAnsi="Times New Roman" w:cs="Times New Roman"/>
          <w:sz w:val="28"/>
          <w:szCs w:val="28"/>
          <w:lang w:val="vi-VN"/>
        </w:rPr>
        <w:t xml:space="preserve">số lượng người theo dõi lớn và có </w:t>
      </w:r>
      <w:r w:rsidRPr="006F1ACC">
        <w:rPr>
          <w:rFonts w:ascii="Times New Roman" w:hAnsi="Times New Roman" w:cs="Times New Roman"/>
          <w:sz w:val="28"/>
          <w:szCs w:val="28"/>
          <w:lang w:val="vi-VN"/>
        </w:rPr>
        <w:t xml:space="preserve">sức ảnh hưởng </w:t>
      </w:r>
      <w:r w:rsidR="006F1ACC">
        <w:rPr>
          <w:rFonts w:ascii="Times New Roman" w:hAnsi="Times New Roman" w:cs="Times New Roman"/>
          <w:sz w:val="28"/>
          <w:szCs w:val="28"/>
          <w:lang w:val="vi-VN"/>
        </w:rPr>
        <w:t xml:space="preserve">tới </w:t>
      </w:r>
      <w:r w:rsidRPr="006F1ACC">
        <w:rPr>
          <w:rFonts w:ascii="Times New Roman" w:hAnsi="Times New Roman" w:cs="Times New Roman"/>
          <w:sz w:val="28"/>
          <w:szCs w:val="28"/>
          <w:lang w:val="vi-VN"/>
        </w:rPr>
        <w:t>cộng đồng</w:t>
      </w:r>
      <w:r w:rsidR="006F1ACC">
        <w:rPr>
          <w:rFonts w:ascii="Times New Roman" w:hAnsi="Times New Roman" w:cs="Times New Roman"/>
          <w:sz w:val="28"/>
          <w:szCs w:val="28"/>
          <w:lang w:val="vi-VN"/>
        </w:rPr>
        <w:t xml:space="preserve"> tiktok</w:t>
      </w:r>
      <w:r w:rsidRPr="006F1ACC">
        <w:rPr>
          <w:rFonts w:ascii="Times New Roman" w:hAnsi="Times New Roman" w:cs="Times New Roman"/>
          <w:sz w:val="28"/>
          <w:szCs w:val="28"/>
          <w:lang w:val="vi-VN"/>
        </w:rPr>
        <w:t xml:space="preserve">. </w:t>
      </w:r>
    </w:p>
    <w:p w14:paraId="71B7976C" w14:textId="77777777" w:rsidR="006F1ACC" w:rsidRPr="00DA0FE8" w:rsidRDefault="006F1ACC" w:rsidP="006F1ACC">
      <w:pPr>
        <w:pStyle w:val="ListParagraph"/>
        <w:ind w:left="0"/>
        <w:rPr>
          <w:rFonts w:ascii="Times New Roman" w:hAnsi="Times New Roman" w:cs="Times New Roman"/>
          <w:color w:val="00B0F0"/>
          <w:sz w:val="28"/>
          <w:szCs w:val="28"/>
          <w:lang w:val="vi-VN"/>
        </w:rPr>
      </w:pPr>
      <w:r w:rsidRPr="00DA0FE8">
        <w:rPr>
          <w:rFonts w:ascii="Times New Roman" w:hAnsi="Times New Roman" w:cs="Times New Roman"/>
          <w:color w:val="00B0F0"/>
          <w:sz w:val="28"/>
          <w:szCs w:val="28"/>
          <w:lang w:val="vi-VN"/>
        </w:rPr>
        <w:t xml:space="preserve">--Là một ứng dụng giải trí có </w:t>
      </w:r>
      <w:r w:rsidR="00DA0FE8" w:rsidRPr="00DA0FE8">
        <w:rPr>
          <w:rFonts w:ascii="Times New Roman" w:hAnsi="Times New Roman" w:cs="Times New Roman"/>
          <w:color w:val="00B0F0"/>
          <w:sz w:val="28"/>
          <w:szCs w:val="28"/>
          <w:lang w:val="vi-VN"/>
        </w:rPr>
        <w:t>số lượng người sử dụng lớn, tiktok có tầm ảnh hưởng mạnh mẽ tới giới trẻ. Chúng ta hãy nhìn vào thực tế ...</w:t>
      </w:r>
    </w:p>
    <w:p w14:paraId="2B3901BF" w14:textId="4FF5B378" w:rsidR="006770F7" w:rsidRDefault="006F1ACC" w:rsidP="006F1ACC">
      <w:pPr>
        <w:pStyle w:val="ListParagraph"/>
        <w:ind w:left="0"/>
        <w:rPr>
          <w:rFonts w:ascii="Times New Roman" w:hAnsi="Times New Roman" w:cs="Times New Roman"/>
          <w:b/>
          <w:sz w:val="32"/>
          <w:szCs w:val="32"/>
          <w:lang w:val="vi-VN"/>
        </w:rPr>
      </w:pPr>
      <w:r w:rsidRPr="006F1ACC">
        <w:rPr>
          <w:rFonts w:ascii="Times New Roman" w:hAnsi="Times New Roman" w:cs="Times New Roman"/>
          <w:b/>
          <w:sz w:val="32"/>
          <w:szCs w:val="32"/>
          <w:lang w:val="vi-VN"/>
        </w:rPr>
        <w:t>II.</w:t>
      </w:r>
      <w:r>
        <w:rPr>
          <w:rFonts w:ascii="Times New Roman" w:hAnsi="Times New Roman" w:cs="Times New Roman"/>
          <w:sz w:val="32"/>
          <w:szCs w:val="32"/>
          <w:lang w:val="vi-VN"/>
        </w:rPr>
        <w:t xml:space="preserve"> </w:t>
      </w:r>
      <w:r w:rsidR="006770F7" w:rsidRPr="00AE3464">
        <w:rPr>
          <w:rFonts w:ascii="Times New Roman" w:hAnsi="Times New Roman" w:cs="Times New Roman"/>
          <w:b/>
          <w:sz w:val="32"/>
          <w:szCs w:val="32"/>
          <w:lang w:val="vi-VN"/>
        </w:rPr>
        <w:t>Phân tích thực trạng:</w:t>
      </w:r>
    </w:p>
    <w:p w14:paraId="1FF2D6AA" w14:textId="3A6874D5" w:rsidR="005776F7" w:rsidRDefault="005776F7" w:rsidP="006F1ACC">
      <w:pPr>
        <w:pStyle w:val="ListParagraph"/>
        <w:ind w:left="0"/>
        <w:rPr>
          <w:rFonts w:ascii="Times New Roman" w:hAnsi="Times New Roman" w:cs="Times New Roman"/>
          <w:sz w:val="32"/>
          <w:szCs w:val="32"/>
          <w:lang w:val="vi-VN"/>
        </w:rPr>
      </w:pPr>
      <w:r>
        <w:rPr>
          <w:rFonts w:ascii="Times New Roman" w:hAnsi="Times New Roman" w:cs="Times New Roman"/>
          <w:sz w:val="32"/>
          <w:szCs w:val="32"/>
          <w:lang w:val="vi-VN"/>
        </w:rPr>
        <w:t>Việc sử dụng tiktok có các ảnh hưởng rõ rệt tới nhiều khía cạnh :</w:t>
      </w:r>
    </w:p>
    <w:p w14:paraId="5456DF54" w14:textId="1CD819BE" w:rsidR="005776F7" w:rsidRDefault="005776F7" w:rsidP="006F1ACC">
      <w:pPr>
        <w:pStyle w:val="ListParagraph"/>
        <w:ind w:left="0"/>
        <w:rPr>
          <w:rFonts w:ascii="Times New Roman" w:hAnsi="Times New Roman" w:cs="Times New Roman"/>
          <w:sz w:val="32"/>
          <w:szCs w:val="32"/>
          <w:lang w:val="vi-VN"/>
        </w:rPr>
      </w:pPr>
      <w:r>
        <w:rPr>
          <w:rFonts w:ascii="Times New Roman" w:hAnsi="Times New Roman" w:cs="Times New Roman"/>
          <w:sz w:val="32"/>
          <w:szCs w:val="32"/>
          <w:lang w:val="vi-VN"/>
        </w:rPr>
        <w:t xml:space="preserve">- Thời gian : tiktok ảnh hưởng tới quỹ thời gian của mỗi người </w:t>
      </w:r>
    </w:p>
    <w:p w14:paraId="296051FC" w14:textId="2A3D4A2A" w:rsidR="005776F7" w:rsidRDefault="005776F7" w:rsidP="006F1ACC">
      <w:pPr>
        <w:pStyle w:val="ListParagraph"/>
        <w:ind w:left="0"/>
        <w:rPr>
          <w:rFonts w:ascii="Times New Roman" w:hAnsi="Times New Roman" w:cs="Times New Roman"/>
          <w:sz w:val="32"/>
          <w:szCs w:val="32"/>
          <w:lang w:val="vi-VN"/>
        </w:rPr>
      </w:pPr>
      <w:r>
        <w:rPr>
          <w:rFonts w:ascii="Times New Roman" w:hAnsi="Times New Roman" w:cs="Times New Roman"/>
          <w:sz w:val="32"/>
          <w:szCs w:val="32"/>
          <w:lang w:val="vi-VN"/>
        </w:rPr>
        <w:t>- Sức khỏe : tiktok ảnh hưởng tới sức khỏe của mọi người</w:t>
      </w:r>
    </w:p>
    <w:p w14:paraId="0C52FB09" w14:textId="758EA52E" w:rsidR="000557C0" w:rsidRDefault="000557C0" w:rsidP="006F1ACC">
      <w:pPr>
        <w:pStyle w:val="ListParagraph"/>
        <w:ind w:left="0"/>
        <w:rPr>
          <w:rFonts w:ascii="Times New Roman" w:hAnsi="Times New Roman" w:cs="Times New Roman"/>
          <w:sz w:val="32"/>
          <w:szCs w:val="32"/>
          <w:lang w:val="vi-VN"/>
        </w:rPr>
      </w:pPr>
      <w:r>
        <w:rPr>
          <w:rFonts w:ascii="Times New Roman" w:hAnsi="Times New Roman" w:cs="Times New Roman"/>
          <w:sz w:val="32"/>
          <w:szCs w:val="32"/>
          <w:lang w:val="vi-VN"/>
        </w:rPr>
        <w:t xml:space="preserve">- Tâm lý : tiktok ảnh hưởng tới tâm lý </w:t>
      </w:r>
    </w:p>
    <w:p w14:paraId="7C63D28A" w14:textId="415FD573" w:rsidR="000557C0" w:rsidRDefault="000557C0" w:rsidP="006F1ACC">
      <w:pPr>
        <w:pStyle w:val="ListParagraph"/>
        <w:ind w:left="0"/>
        <w:rPr>
          <w:rFonts w:ascii="Times New Roman" w:hAnsi="Times New Roman" w:cs="Times New Roman"/>
          <w:sz w:val="32"/>
          <w:szCs w:val="32"/>
          <w:lang w:val="vi-VN"/>
        </w:rPr>
      </w:pPr>
      <w:r>
        <w:rPr>
          <w:rFonts w:ascii="Times New Roman" w:hAnsi="Times New Roman" w:cs="Times New Roman"/>
          <w:sz w:val="32"/>
          <w:szCs w:val="32"/>
          <w:lang w:val="vi-VN"/>
        </w:rPr>
        <w:t>- Kinh tế : tiktok ảnh hưởng tới kinh tế như thế nào</w:t>
      </w:r>
    </w:p>
    <w:p w14:paraId="148C8288" w14:textId="0C0EC57A" w:rsidR="000557C0" w:rsidRDefault="000557C0" w:rsidP="006F1ACC">
      <w:pPr>
        <w:pStyle w:val="ListParagraph"/>
        <w:ind w:left="0"/>
        <w:rPr>
          <w:rFonts w:ascii="Times New Roman" w:hAnsi="Times New Roman" w:cs="Times New Roman"/>
          <w:sz w:val="32"/>
          <w:szCs w:val="32"/>
          <w:lang w:val="vi-VN"/>
        </w:rPr>
      </w:pPr>
      <w:r>
        <w:rPr>
          <w:rFonts w:ascii="Times New Roman" w:hAnsi="Times New Roman" w:cs="Times New Roman"/>
          <w:sz w:val="32"/>
          <w:szCs w:val="32"/>
          <w:lang w:val="vi-VN"/>
        </w:rPr>
        <w:t>- Kiến thức : lượng kiến thức mà tiktok mang lại</w:t>
      </w:r>
    </w:p>
    <w:p w14:paraId="2DBA9C28" w14:textId="0F626A5A" w:rsidR="000557C0" w:rsidRDefault="000557C0" w:rsidP="006F1ACC">
      <w:pPr>
        <w:pStyle w:val="ListParagraph"/>
        <w:ind w:left="0"/>
        <w:rPr>
          <w:rFonts w:ascii="Times New Roman" w:hAnsi="Times New Roman" w:cs="Times New Roman"/>
          <w:sz w:val="32"/>
          <w:szCs w:val="32"/>
          <w:lang w:val="vi-VN"/>
        </w:rPr>
      </w:pPr>
      <w:r>
        <w:rPr>
          <w:rFonts w:ascii="Times New Roman" w:hAnsi="Times New Roman" w:cs="Times New Roman"/>
          <w:sz w:val="32"/>
          <w:szCs w:val="32"/>
          <w:lang w:val="vi-VN"/>
        </w:rPr>
        <w:t>- Trào lưu : ảnh hưởng của những trào lưu trên tiktok</w:t>
      </w:r>
    </w:p>
    <w:p w14:paraId="4D96C32E" w14:textId="2F4DAE36" w:rsidR="000557C0" w:rsidRPr="00AE3464" w:rsidRDefault="000557C0" w:rsidP="006F1ACC">
      <w:pPr>
        <w:pStyle w:val="ListParagraph"/>
        <w:ind w:left="0"/>
        <w:rPr>
          <w:rFonts w:ascii="Times New Roman" w:hAnsi="Times New Roman" w:cs="Times New Roman"/>
          <w:b/>
          <w:sz w:val="32"/>
          <w:szCs w:val="32"/>
          <w:lang w:val="vi-VN"/>
        </w:rPr>
      </w:pPr>
      <w:r>
        <w:rPr>
          <w:rFonts w:ascii="Times New Roman" w:hAnsi="Times New Roman" w:cs="Times New Roman"/>
          <w:sz w:val="32"/>
          <w:szCs w:val="32"/>
          <w:lang w:val="vi-VN"/>
        </w:rPr>
        <w:t>- Quyền riêng tư : vấn đề xâm phạm quyền riêng tư của tiktok</w:t>
      </w:r>
    </w:p>
    <w:p w14:paraId="4504CB70" w14:textId="5614F788" w:rsidR="006770F7" w:rsidRPr="00DE1A31" w:rsidRDefault="006770F7" w:rsidP="00AE3464">
      <w:pPr>
        <w:rPr>
          <w:rFonts w:ascii="Times New Roman" w:hAnsi="Times New Roman" w:cs="Times New Roman"/>
          <w:sz w:val="28"/>
          <w:szCs w:val="28"/>
          <w:lang w:val="vi-VN"/>
        </w:rPr>
      </w:pPr>
      <w:r w:rsidRPr="00DE1A31">
        <w:rPr>
          <w:rFonts w:ascii="Times New Roman" w:hAnsi="Times New Roman" w:cs="Times New Roman"/>
          <w:sz w:val="28"/>
          <w:szCs w:val="28"/>
          <w:lang w:val="vi-VN"/>
        </w:rPr>
        <w:t xml:space="preserve">1. </w:t>
      </w:r>
      <w:r w:rsidR="000557C0">
        <w:rPr>
          <w:rFonts w:ascii="Times New Roman" w:hAnsi="Times New Roman" w:cs="Times New Roman"/>
          <w:sz w:val="28"/>
          <w:szCs w:val="28"/>
          <w:lang w:val="vi-VN"/>
        </w:rPr>
        <w:t>T</w:t>
      </w:r>
      <w:r w:rsidR="000557C0" w:rsidRPr="00DE1A31">
        <w:rPr>
          <w:rFonts w:ascii="Times New Roman" w:hAnsi="Times New Roman" w:cs="Times New Roman"/>
          <w:sz w:val="28"/>
          <w:szCs w:val="28"/>
          <w:lang w:val="vi-VN"/>
        </w:rPr>
        <w:t>HỜI GIAN SỬ DỤNG</w:t>
      </w:r>
      <w:r w:rsidRPr="00DE1A31">
        <w:rPr>
          <w:rFonts w:ascii="Times New Roman" w:hAnsi="Times New Roman" w:cs="Times New Roman"/>
          <w:sz w:val="28"/>
          <w:szCs w:val="28"/>
          <w:lang w:val="vi-VN"/>
        </w:rPr>
        <w:t>:</w:t>
      </w:r>
    </w:p>
    <w:p w14:paraId="63FD535D" w14:textId="6A8A3E6A" w:rsidR="006770F7" w:rsidRPr="00DE1A31" w:rsidRDefault="006770F7" w:rsidP="00AE3464">
      <w:pPr>
        <w:rPr>
          <w:rFonts w:ascii="Times New Roman" w:hAnsi="Times New Roman" w:cs="Times New Roman"/>
          <w:color w:val="081C36"/>
          <w:spacing w:val="3"/>
          <w:sz w:val="28"/>
          <w:szCs w:val="28"/>
          <w:shd w:val="clear" w:color="auto" w:fill="FFFFFF"/>
          <w:lang w:val="vi-VN"/>
        </w:rPr>
      </w:pPr>
      <w:r w:rsidRPr="00AE3464">
        <w:rPr>
          <w:rFonts w:ascii="Times New Roman" w:hAnsi="Times New Roman" w:cs="Times New Roman"/>
          <w:color w:val="081C36"/>
          <w:spacing w:val="3"/>
          <w:sz w:val="28"/>
          <w:szCs w:val="28"/>
          <w:shd w:val="clear" w:color="auto" w:fill="FFFFFF"/>
          <w:lang w:val="vi-VN"/>
        </w:rPr>
        <w:t xml:space="preserve">- </w:t>
      </w:r>
      <w:r w:rsidRPr="00DE1A31">
        <w:rPr>
          <w:rFonts w:ascii="Times New Roman" w:hAnsi="Times New Roman" w:cs="Times New Roman"/>
          <w:color w:val="081C36"/>
          <w:spacing w:val="3"/>
          <w:sz w:val="28"/>
          <w:szCs w:val="28"/>
          <w:shd w:val="clear" w:color="auto" w:fill="FFFFFF"/>
          <w:lang w:val="vi-VN"/>
        </w:rPr>
        <w:t xml:space="preserve">Dưới 18 tuổi: Đa số các bạn trẻ dưới 18 tuổi có xu hướng sử dụng TikTok vào buổi tối hoặc khi rảnh rỗi. </w:t>
      </w:r>
      <w:r w:rsidR="00995368" w:rsidRPr="00995368">
        <w:rPr>
          <w:rFonts w:ascii="Times New Roman" w:hAnsi="Times New Roman" w:cs="Times New Roman"/>
          <w:color w:val="FF0000"/>
          <w:spacing w:val="3"/>
          <w:sz w:val="28"/>
          <w:szCs w:val="28"/>
          <w:shd w:val="clear" w:color="auto" w:fill="FFFFFF"/>
          <w:lang w:val="vi-VN"/>
        </w:rPr>
        <w:t>Nếu</w:t>
      </w:r>
      <w:r w:rsidR="00995368">
        <w:rPr>
          <w:rFonts w:ascii="Times New Roman" w:hAnsi="Times New Roman" w:cs="Times New Roman"/>
          <w:color w:val="081C36"/>
          <w:spacing w:val="3"/>
          <w:sz w:val="28"/>
          <w:szCs w:val="28"/>
          <w:shd w:val="clear" w:color="auto" w:fill="FFFFFF"/>
          <w:lang w:val="vi-VN"/>
        </w:rPr>
        <w:t xml:space="preserve"> </w:t>
      </w:r>
      <w:r w:rsidRPr="00DE1A31">
        <w:rPr>
          <w:rFonts w:ascii="Times New Roman" w:hAnsi="Times New Roman" w:cs="Times New Roman"/>
          <w:color w:val="FF0000"/>
          <w:spacing w:val="3"/>
          <w:sz w:val="28"/>
          <w:szCs w:val="28"/>
          <w:shd w:val="clear" w:color="auto" w:fill="FFFFFF"/>
          <w:lang w:val="vi-VN"/>
        </w:rPr>
        <w:t>người dùng trẻ tuổi dành quá nhiều thờ</w:t>
      </w:r>
      <w:r w:rsidR="00995368">
        <w:rPr>
          <w:rFonts w:ascii="Times New Roman" w:hAnsi="Times New Roman" w:cs="Times New Roman"/>
          <w:color w:val="FF0000"/>
          <w:spacing w:val="3"/>
          <w:sz w:val="28"/>
          <w:szCs w:val="28"/>
          <w:shd w:val="clear" w:color="auto" w:fill="FFFFFF"/>
          <w:lang w:val="vi-VN"/>
        </w:rPr>
        <w:t xml:space="preserve">i gian cho TikTok sẽ </w:t>
      </w:r>
      <w:r w:rsidRPr="00DE1A31">
        <w:rPr>
          <w:rFonts w:ascii="Times New Roman" w:hAnsi="Times New Roman" w:cs="Times New Roman"/>
          <w:color w:val="FF0000"/>
          <w:spacing w:val="3"/>
          <w:sz w:val="28"/>
          <w:szCs w:val="28"/>
          <w:shd w:val="clear" w:color="auto" w:fill="FFFFFF"/>
          <w:lang w:val="vi-VN"/>
        </w:rPr>
        <w:t>gây ảnh hưởng đến việc học tập và hoạt động khác</w:t>
      </w:r>
      <w:r w:rsidRPr="00DE1A31">
        <w:rPr>
          <w:rFonts w:ascii="Times New Roman" w:hAnsi="Times New Roman" w:cs="Times New Roman"/>
          <w:color w:val="081C36"/>
          <w:spacing w:val="3"/>
          <w:sz w:val="28"/>
          <w:szCs w:val="28"/>
          <w:shd w:val="clear" w:color="auto" w:fill="FFFFFF"/>
          <w:lang w:val="vi-VN"/>
        </w:rPr>
        <w:t xml:space="preserve">. </w:t>
      </w:r>
    </w:p>
    <w:p w14:paraId="6C0F3E2C" w14:textId="77777777" w:rsidR="006770F7" w:rsidRPr="00DE1A31" w:rsidRDefault="006770F7" w:rsidP="00AE3464">
      <w:pPr>
        <w:rPr>
          <w:rFonts w:ascii="Times New Roman" w:hAnsi="Times New Roman" w:cs="Times New Roman"/>
          <w:color w:val="081C36"/>
          <w:spacing w:val="3"/>
          <w:sz w:val="28"/>
          <w:szCs w:val="28"/>
          <w:shd w:val="clear" w:color="auto" w:fill="FFFFFF"/>
          <w:lang w:val="vi-VN"/>
        </w:rPr>
      </w:pPr>
      <w:r w:rsidRPr="00AE3464">
        <w:rPr>
          <w:rFonts w:ascii="Times New Roman" w:hAnsi="Times New Roman" w:cs="Times New Roman"/>
          <w:color w:val="081C36"/>
          <w:spacing w:val="3"/>
          <w:sz w:val="28"/>
          <w:szCs w:val="28"/>
          <w:shd w:val="clear" w:color="auto" w:fill="FFFFFF"/>
          <w:lang w:val="vi-VN"/>
        </w:rPr>
        <w:lastRenderedPageBreak/>
        <w:t xml:space="preserve">- </w:t>
      </w:r>
      <w:r w:rsidRPr="00DE1A31">
        <w:rPr>
          <w:rFonts w:ascii="Times New Roman" w:hAnsi="Times New Roman" w:cs="Times New Roman"/>
          <w:color w:val="081C36"/>
          <w:spacing w:val="3"/>
          <w:sz w:val="28"/>
          <w:szCs w:val="28"/>
          <w:shd w:val="clear" w:color="auto" w:fill="FFFFFF"/>
          <w:lang w:val="vi-VN"/>
        </w:rPr>
        <w:t xml:space="preserve">Từ 18-25 tuổi: Đối với đối tượng này, thời gian sử dụng TikTok thường vào tất cả những lúc rảnh rỗi (nghiện tiktok), còn lại số ít chỉ phục vụ nhằm để giải trí và giảm stress. </w:t>
      </w:r>
    </w:p>
    <w:p w14:paraId="2FA06150" w14:textId="77777777" w:rsidR="006770F7" w:rsidRPr="000557C0" w:rsidRDefault="006770F7" w:rsidP="00AE3464">
      <w:pPr>
        <w:rPr>
          <w:rFonts w:ascii="Times New Roman" w:hAnsi="Times New Roman" w:cs="Times New Roman"/>
          <w:color w:val="FF0000"/>
          <w:spacing w:val="3"/>
          <w:sz w:val="28"/>
          <w:szCs w:val="28"/>
          <w:shd w:val="clear" w:color="auto" w:fill="FFFFFF"/>
        </w:rPr>
      </w:pPr>
      <w:r w:rsidRPr="00AE3464">
        <w:rPr>
          <w:rFonts w:ascii="Times New Roman" w:hAnsi="Times New Roman" w:cs="Times New Roman"/>
          <w:color w:val="081C36"/>
          <w:spacing w:val="3"/>
          <w:sz w:val="28"/>
          <w:szCs w:val="28"/>
          <w:shd w:val="clear" w:color="auto" w:fill="FFFFFF"/>
          <w:lang w:val="vi-VN"/>
        </w:rPr>
        <w:t xml:space="preserve">- </w:t>
      </w:r>
      <w:r w:rsidRPr="005776F7">
        <w:rPr>
          <w:rFonts w:ascii="Times New Roman" w:hAnsi="Times New Roman" w:cs="Times New Roman"/>
          <w:color w:val="081C36"/>
          <w:spacing w:val="3"/>
          <w:sz w:val="28"/>
          <w:szCs w:val="28"/>
          <w:shd w:val="clear" w:color="auto" w:fill="FFFFFF"/>
          <w:lang w:val="vi-VN"/>
        </w:rPr>
        <w:t xml:space="preserve">Từ 25 tuổi đổ lên: Các người dùng trưởng thành thường sử dụng TikTok vào cuối tuần hoặc trong những lúc rảnh rỗi. </w:t>
      </w:r>
      <w:r w:rsidRPr="000557C0">
        <w:rPr>
          <w:rFonts w:ascii="Times New Roman" w:hAnsi="Times New Roman" w:cs="Times New Roman"/>
          <w:color w:val="FF0000"/>
          <w:spacing w:val="3"/>
          <w:sz w:val="28"/>
          <w:szCs w:val="28"/>
          <w:shd w:val="clear" w:color="auto" w:fill="FFFFFF"/>
        </w:rPr>
        <w:t>Thời gian sử dụng của họ thường ít hơn so với các đối tượng trẻ tuổi.</w:t>
      </w:r>
    </w:p>
    <w:p w14:paraId="36C20BE3" w14:textId="68B0FEC7" w:rsidR="006770F7" w:rsidRPr="00AE3464" w:rsidRDefault="00DA0FE8" w:rsidP="00AE3464">
      <w:pPr>
        <w:rPr>
          <w:rFonts w:ascii="Times New Roman" w:hAnsi="Times New Roman" w:cs="Times New Roman"/>
          <w:color w:val="081C36"/>
          <w:spacing w:val="3"/>
          <w:sz w:val="28"/>
          <w:szCs w:val="28"/>
          <w:shd w:val="clear" w:color="auto" w:fill="FFFFFF"/>
        </w:rPr>
      </w:pPr>
      <w:r>
        <w:rPr>
          <w:rFonts w:ascii="Times New Roman" w:hAnsi="Times New Roman" w:cs="Times New Roman"/>
          <w:color w:val="081C36"/>
          <w:spacing w:val="3"/>
          <w:sz w:val="28"/>
          <w:szCs w:val="28"/>
          <w:shd w:val="clear" w:color="auto" w:fill="FFFFFF"/>
        </w:rPr>
        <w:t xml:space="preserve">2. </w:t>
      </w:r>
      <w:r w:rsidR="000557C0">
        <w:rPr>
          <w:rFonts w:ascii="Times New Roman" w:hAnsi="Times New Roman" w:cs="Times New Roman"/>
          <w:color w:val="081C36"/>
          <w:spacing w:val="3"/>
          <w:sz w:val="28"/>
          <w:szCs w:val="28"/>
          <w:shd w:val="clear" w:color="auto" w:fill="FFFFFF"/>
          <w:lang w:val="vi-VN"/>
        </w:rPr>
        <w:t>S</w:t>
      </w:r>
      <w:r w:rsidR="000557C0" w:rsidRPr="00AE3464">
        <w:rPr>
          <w:rFonts w:ascii="Times New Roman" w:hAnsi="Times New Roman" w:cs="Times New Roman"/>
          <w:color w:val="081C36"/>
          <w:spacing w:val="3"/>
          <w:sz w:val="28"/>
          <w:szCs w:val="28"/>
          <w:shd w:val="clear" w:color="auto" w:fill="FFFFFF"/>
        </w:rPr>
        <w:t>ỨC KHỎE</w:t>
      </w:r>
      <w:r w:rsidR="006770F7" w:rsidRPr="00AE3464">
        <w:rPr>
          <w:rFonts w:ascii="Times New Roman" w:hAnsi="Times New Roman" w:cs="Times New Roman"/>
          <w:color w:val="081C36"/>
          <w:spacing w:val="3"/>
          <w:sz w:val="28"/>
          <w:szCs w:val="28"/>
          <w:shd w:val="clear" w:color="auto" w:fill="FFFFFF"/>
        </w:rPr>
        <w:t>:</w:t>
      </w:r>
    </w:p>
    <w:p w14:paraId="61D275F1" w14:textId="0D096631" w:rsidR="00084C7E" w:rsidRDefault="006770F7" w:rsidP="00AE3464">
      <w:pPr>
        <w:rPr>
          <w:rFonts w:ascii="Times New Roman" w:hAnsi="Times New Roman" w:cs="Times New Roman"/>
          <w:color w:val="FF0000"/>
          <w:spacing w:val="3"/>
          <w:sz w:val="28"/>
          <w:szCs w:val="28"/>
          <w:shd w:val="clear" w:color="auto" w:fill="FFFFFF"/>
        </w:rPr>
      </w:pPr>
      <w:r w:rsidRPr="00AE3464">
        <w:rPr>
          <w:rFonts w:ascii="Times New Roman" w:hAnsi="Times New Roman" w:cs="Times New Roman"/>
          <w:color w:val="081C36"/>
          <w:spacing w:val="3"/>
          <w:sz w:val="28"/>
          <w:szCs w:val="28"/>
          <w:shd w:val="clear" w:color="auto" w:fill="FFFFFF"/>
          <w:lang w:val="vi-VN"/>
        </w:rPr>
        <w:t xml:space="preserve">- </w:t>
      </w:r>
      <w:r w:rsidRPr="00AE3464">
        <w:rPr>
          <w:rFonts w:ascii="Times New Roman" w:hAnsi="Times New Roman" w:cs="Times New Roman"/>
          <w:color w:val="081C36"/>
          <w:spacing w:val="3"/>
          <w:sz w:val="28"/>
          <w:szCs w:val="28"/>
          <w:shd w:val="clear" w:color="auto" w:fill="FFFFFF"/>
        </w:rPr>
        <w:t>Dưới 18 tuổi: Việc sử dụng TikTok quá nhiều có thể ảnh hưởng đến sức khỏe thể chất của trẻ em và thanh thiếu niên</w:t>
      </w:r>
      <w:r w:rsidRPr="005776F7">
        <w:rPr>
          <w:rFonts w:ascii="Times New Roman" w:hAnsi="Times New Roman" w:cs="Times New Roman"/>
          <w:color w:val="FF0000"/>
          <w:spacing w:val="3"/>
          <w:sz w:val="28"/>
          <w:szCs w:val="28"/>
          <w:shd w:val="clear" w:color="auto" w:fill="FFFFFF"/>
        </w:rPr>
        <w:t>, đặc biệt là khi họ ngồi lâu trước màn hình điện thoại hoặc máy tính bảng.</w:t>
      </w:r>
    </w:p>
    <w:p w14:paraId="3871542D" w14:textId="40F6877B" w:rsidR="005776F7" w:rsidRPr="005776F7" w:rsidRDefault="005776F7" w:rsidP="005776F7">
      <w:pP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 Ảnh hưởng của các nội dung tiktok</w:t>
      </w:r>
      <w:r w:rsidRPr="005776F7">
        <w:rPr>
          <w:rFonts w:ascii="Times New Roman" w:hAnsi="Times New Roman" w:cs="Times New Roman"/>
          <w:spacing w:val="3"/>
          <w:sz w:val="28"/>
          <w:szCs w:val="28"/>
          <w:shd w:val="clear" w:color="auto" w:fill="FFFFFF"/>
        </w:rPr>
        <w:t xml:space="preserve"> tới </w:t>
      </w:r>
      <w:r>
        <w:rPr>
          <w:rFonts w:ascii="Times New Roman" w:hAnsi="Times New Roman" w:cs="Times New Roman"/>
          <w:spacing w:val="3"/>
          <w:sz w:val="28"/>
          <w:szCs w:val="28"/>
          <w:shd w:val="clear" w:color="auto" w:fill="FFFFFF"/>
          <w:lang w:val="vi-VN"/>
        </w:rPr>
        <w:t>các hành vi :</w:t>
      </w:r>
    </w:p>
    <w:p w14:paraId="032B9EA1" w14:textId="698EC0B4" w:rsidR="005776F7" w:rsidRPr="00E643C4" w:rsidRDefault="00E643C4" w:rsidP="005776F7">
      <w:pP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 xml:space="preserve">Người </w:t>
      </w:r>
      <w:r w:rsidR="005776F7" w:rsidRPr="00E643C4">
        <w:rPr>
          <w:rFonts w:ascii="Times New Roman" w:hAnsi="Times New Roman" w:cs="Times New Roman"/>
          <w:spacing w:val="3"/>
          <w:sz w:val="28"/>
          <w:szCs w:val="28"/>
          <w:shd w:val="clear" w:color="auto" w:fill="FFFFFF"/>
          <w:lang w:val="vi-VN"/>
        </w:rPr>
        <w:t xml:space="preserve">trẻ sử dụng TikTok có thể dễ dàng bị lôi cuốn bởi các thử thách thể hiện kỹ năng hoặc các trào lưu thực hiện các động tác nguy hiểm, ảnh hưởng tiêu cực đến sức khỏe của họ. </w:t>
      </w:r>
    </w:p>
    <w:p w14:paraId="00EA0EE0" w14:textId="67DC1E93" w:rsidR="006770F7" w:rsidRPr="00084C7E" w:rsidRDefault="006770F7" w:rsidP="00AE3464">
      <w:pPr>
        <w:rPr>
          <w:rFonts w:ascii="Times New Roman" w:hAnsi="Times New Roman" w:cs="Times New Roman"/>
          <w:spacing w:val="3"/>
          <w:sz w:val="28"/>
          <w:szCs w:val="28"/>
          <w:shd w:val="clear" w:color="auto" w:fill="FFFFFF"/>
          <w:lang w:val="vi-VN"/>
        </w:rPr>
      </w:pPr>
      <w:r w:rsidRPr="00E643C4">
        <w:rPr>
          <w:rFonts w:ascii="Times New Roman" w:hAnsi="Times New Roman" w:cs="Times New Roman"/>
          <w:color w:val="081C36"/>
          <w:spacing w:val="3"/>
          <w:sz w:val="28"/>
          <w:szCs w:val="28"/>
          <w:shd w:val="clear" w:color="auto" w:fill="FFFFFF"/>
          <w:lang w:val="vi-VN"/>
        </w:rPr>
        <w:t xml:space="preserve"> </w:t>
      </w:r>
      <w:r w:rsidRPr="00E643C4">
        <w:rPr>
          <w:rFonts w:ascii="Times New Roman" w:hAnsi="Times New Roman" w:cs="Times New Roman"/>
          <w:spacing w:val="3"/>
          <w:sz w:val="28"/>
          <w:szCs w:val="28"/>
          <w:shd w:val="clear" w:color="auto" w:fill="FFFFFF"/>
          <w:lang w:val="vi-VN"/>
        </w:rPr>
        <w:t>●</w:t>
      </w:r>
      <w:r w:rsidRPr="00084C7E">
        <w:rPr>
          <w:rFonts w:ascii="Times New Roman" w:hAnsi="Times New Roman" w:cs="Times New Roman"/>
          <w:spacing w:val="3"/>
          <w:sz w:val="28"/>
          <w:szCs w:val="28"/>
          <w:shd w:val="clear" w:color="auto" w:fill="FFFFFF"/>
          <w:lang w:val="vi-VN"/>
        </w:rPr>
        <w:t xml:space="preserve"> Việc sử dụng tiktok quá nhiều sẽ dẫn đến một số triệu chứng như:</w:t>
      </w:r>
    </w:p>
    <w:p w14:paraId="4EF2D195" w14:textId="6ADBE7B2" w:rsid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 Mất ngủ: Việc sử dụng TikTok quá nhiều vào ban đêm có thể gây ra mất ngủ do ánh sáng xanh từ màn hình điện </w:t>
      </w:r>
      <w:r w:rsidR="005776F7">
        <w:rPr>
          <w:rFonts w:ascii="Times New Roman" w:hAnsi="Times New Roman" w:cs="Times New Roman"/>
          <w:spacing w:val="3"/>
          <w:sz w:val="28"/>
          <w:szCs w:val="28"/>
          <w:shd w:val="clear" w:color="auto" w:fill="FFFFFF"/>
          <w:lang w:val="vi-VN"/>
        </w:rPr>
        <w:t>thoại.</w:t>
      </w:r>
    </w:p>
    <w:p w14:paraId="1154909A" w14:textId="0DEB624C" w:rsidR="00E643C4" w:rsidRPr="00084C7E" w:rsidRDefault="00E643C4" w:rsidP="00AE3464">
      <w:pPr>
        <w:rPr>
          <w:rFonts w:ascii="Times New Roman" w:hAnsi="Times New Roman" w:cs="Times New Roman"/>
          <w:spacing w:val="3"/>
          <w:sz w:val="28"/>
          <w:szCs w:val="28"/>
          <w:shd w:val="clear" w:color="auto" w:fill="FFFFFF"/>
          <w:lang w:val="vi-VN"/>
        </w:rPr>
      </w:pPr>
      <w:r>
        <w:rPr>
          <w:noProof/>
          <w:lang w:eastAsia="zh-CN"/>
        </w:rPr>
        <w:drawing>
          <wp:inline distT="0" distB="0" distL="0" distR="0" wp14:anchorId="1A26BE46" wp14:editId="5B5E53E7">
            <wp:extent cx="3467100" cy="2232660"/>
            <wp:effectExtent l="0" t="0" r="0" b="0"/>
            <wp:docPr id="11" name="Picture 11" descr="Kết quả hình ảnh cho mất ngủ vì sử dụng điện tho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ết quả hình ảnh cho mất ngủ vì sử dụng điện thoạ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2232660"/>
                    </a:xfrm>
                    <a:prstGeom prst="rect">
                      <a:avLst/>
                    </a:prstGeom>
                    <a:noFill/>
                    <a:ln>
                      <a:noFill/>
                    </a:ln>
                  </pic:spPr>
                </pic:pic>
              </a:graphicData>
            </a:graphic>
          </wp:inline>
        </w:drawing>
      </w:r>
    </w:p>
    <w:p w14:paraId="78C5A3C1" w14:textId="77777777" w:rsidR="00E643C4"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 Mất tập trung: Việc sử dụng TikTok quá nhiều có thể ảnh hưởng đến khả năng tập trung của người dùng, đặc biệt là khi họ cần phải tập trung vào công việc hoặc học tập.</w:t>
      </w:r>
    </w:p>
    <w:p w14:paraId="7AE04F16" w14:textId="77777777" w:rsidR="00E643C4" w:rsidRDefault="00E643C4" w:rsidP="00AE3464">
      <w:pPr>
        <w:rPr>
          <w:rFonts w:ascii="Times New Roman" w:hAnsi="Times New Roman" w:cs="Times New Roman"/>
          <w:spacing w:val="3"/>
          <w:sz w:val="28"/>
          <w:szCs w:val="28"/>
          <w:shd w:val="clear" w:color="auto" w:fill="FFFFFF"/>
          <w:lang w:val="vi-VN"/>
        </w:rPr>
      </w:pPr>
      <w:r>
        <w:rPr>
          <w:noProof/>
          <w:lang w:eastAsia="zh-CN"/>
        </w:rPr>
        <w:lastRenderedPageBreak/>
        <w:drawing>
          <wp:inline distT="0" distB="0" distL="0" distR="0" wp14:anchorId="08F44DCD" wp14:editId="1F5968C6">
            <wp:extent cx="3893820" cy="2286000"/>
            <wp:effectExtent l="0" t="0" r="0" b="0"/>
            <wp:docPr id="12" name="Picture 12" descr="Kết quả hình ảnh cho quy định sử dụng điện thoại trong công 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ết quả hình ảnh cho quy định sử dụng điện thoại trong công 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3820" cy="2286000"/>
                    </a:xfrm>
                    <a:prstGeom prst="rect">
                      <a:avLst/>
                    </a:prstGeom>
                    <a:noFill/>
                    <a:ln>
                      <a:noFill/>
                    </a:ln>
                  </pic:spPr>
                </pic:pic>
              </a:graphicData>
            </a:graphic>
          </wp:inline>
        </w:drawing>
      </w:r>
    </w:p>
    <w:p w14:paraId="42E48DF8" w14:textId="5E58359E" w:rsid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Ảnh hưởng đến mối quan hệ: </w:t>
      </w:r>
      <w:r w:rsidR="005776F7">
        <w:rPr>
          <w:rFonts w:ascii="Times New Roman" w:hAnsi="Times New Roman" w:cs="Times New Roman"/>
          <w:spacing w:val="3"/>
          <w:sz w:val="28"/>
          <w:szCs w:val="28"/>
          <w:shd w:val="clear" w:color="auto" w:fill="FFFFFF"/>
          <w:lang w:val="vi-VN"/>
        </w:rPr>
        <w:t>Đ</w:t>
      </w:r>
      <w:r w:rsidRPr="00084C7E">
        <w:rPr>
          <w:rFonts w:ascii="Times New Roman" w:hAnsi="Times New Roman" w:cs="Times New Roman"/>
          <w:spacing w:val="3"/>
          <w:sz w:val="28"/>
          <w:szCs w:val="28"/>
          <w:shd w:val="clear" w:color="auto" w:fill="FFFFFF"/>
          <w:lang w:val="vi-VN"/>
        </w:rPr>
        <w:t xml:space="preserve">ặc biệt là khi họ dành quá nhiều thời gian </w:t>
      </w:r>
      <w:r w:rsidR="005776F7">
        <w:rPr>
          <w:rFonts w:ascii="Times New Roman" w:hAnsi="Times New Roman" w:cs="Times New Roman"/>
          <w:spacing w:val="3"/>
          <w:sz w:val="28"/>
          <w:szCs w:val="28"/>
          <w:shd w:val="clear" w:color="auto" w:fill="FFFFFF"/>
          <w:lang w:val="vi-VN"/>
        </w:rPr>
        <w:t xml:space="preserve">sử dụng tiktok </w:t>
      </w:r>
      <w:r w:rsidRPr="00084C7E">
        <w:rPr>
          <w:rFonts w:ascii="Times New Roman" w:hAnsi="Times New Roman" w:cs="Times New Roman"/>
          <w:spacing w:val="3"/>
          <w:sz w:val="28"/>
          <w:szCs w:val="28"/>
          <w:shd w:val="clear" w:color="auto" w:fill="FFFFFF"/>
          <w:lang w:val="vi-VN"/>
        </w:rPr>
        <w:t>thay vì giao tiếp trực tiếp với bạ</w:t>
      </w:r>
      <w:r w:rsidR="005776F7">
        <w:rPr>
          <w:rFonts w:ascii="Times New Roman" w:hAnsi="Times New Roman" w:cs="Times New Roman"/>
          <w:spacing w:val="3"/>
          <w:sz w:val="28"/>
          <w:szCs w:val="28"/>
          <w:shd w:val="clear" w:color="auto" w:fill="FFFFFF"/>
          <w:lang w:val="vi-VN"/>
        </w:rPr>
        <w:t xml:space="preserve">n bè và gia đình gây nên </w:t>
      </w:r>
      <w:r w:rsidR="005776F7" w:rsidRPr="00084C7E">
        <w:rPr>
          <w:rFonts w:ascii="Times New Roman" w:hAnsi="Times New Roman" w:cs="Times New Roman"/>
          <w:spacing w:val="3"/>
          <w:sz w:val="28"/>
          <w:szCs w:val="28"/>
          <w:shd w:val="clear" w:color="auto" w:fill="FFFFFF"/>
          <w:lang w:val="vi-VN"/>
        </w:rPr>
        <w:t xml:space="preserve">ảnh hưởng đến mối quan hệ </w:t>
      </w:r>
      <w:r w:rsidR="005776F7">
        <w:rPr>
          <w:rFonts w:ascii="Times New Roman" w:hAnsi="Times New Roman" w:cs="Times New Roman"/>
          <w:spacing w:val="3"/>
          <w:sz w:val="28"/>
          <w:szCs w:val="28"/>
          <w:shd w:val="clear" w:color="auto" w:fill="FFFFFF"/>
          <w:lang w:val="vi-VN"/>
        </w:rPr>
        <w:t>của họ.</w:t>
      </w:r>
    </w:p>
    <w:p w14:paraId="790DE84E" w14:textId="2BF38F59" w:rsidR="00E643C4" w:rsidRPr="00084C7E" w:rsidRDefault="00E643C4" w:rsidP="00AE3464">
      <w:pPr>
        <w:rPr>
          <w:rFonts w:ascii="Times New Roman" w:hAnsi="Times New Roman" w:cs="Times New Roman"/>
          <w:spacing w:val="3"/>
          <w:sz w:val="28"/>
          <w:szCs w:val="28"/>
          <w:shd w:val="clear" w:color="auto" w:fill="FFFFFF"/>
          <w:lang w:val="vi-VN"/>
        </w:rPr>
      </w:pPr>
      <w:r>
        <w:rPr>
          <w:noProof/>
          <w:lang w:eastAsia="zh-CN"/>
        </w:rPr>
        <w:drawing>
          <wp:inline distT="0" distB="0" distL="0" distR="0" wp14:anchorId="39CF0ABF" wp14:editId="56DC0AD1">
            <wp:extent cx="5715000" cy="3589020"/>
            <wp:effectExtent l="0" t="0" r="0" b="0"/>
            <wp:docPr id="13" name="Picture 13" descr="Nên sử dụng điện thoại bao nhiêu tiếng một ngày - keythuth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ên sử dụng điện thoại bao nhiêu tiếng một ngày - keythuthu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589020"/>
                    </a:xfrm>
                    <a:prstGeom prst="rect">
                      <a:avLst/>
                    </a:prstGeom>
                    <a:noFill/>
                    <a:ln>
                      <a:noFill/>
                    </a:ln>
                  </pic:spPr>
                </pic:pic>
              </a:graphicData>
            </a:graphic>
          </wp:inline>
        </w:drawing>
      </w:r>
    </w:p>
    <w:p w14:paraId="5DB56A5B" w14:textId="7C15C182" w:rsidR="0098769F"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Tác động đến thể chất: Việc sử dụng TikTok quá nhiều có thể dẫn đến lão hóa da và các vấn đề về mắt do ánh sáng xanh từ màn hình điện thoại.</w:t>
      </w:r>
    </w:p>
    <w:p w14:paraId="0FD26F16" w14:textId="02455F5C" w:rsidR="00E643C4" w:rsidRPr="00084C7E" w:rsidRDefault="00E643C4" w:rsidP="00AE3464">
      <w:pPr>
        <w:rPr>
          <w:rFonts w:ascii="Times New Roman" w:hAnsi="Times New Roman" w:cs="Times New Roman"/>
          <w:spacing w:val="3"/>
          <w:sz w:val="28"/>
          <w:szCs w:val="28"/>
          <w:shd w:val="clear" w:color="auto" w:fill="FFFFFF"/>
          <w:lang w:val="vi-VN"/>
        </w:rPr>
      </w:pPr>
      <w:r>
        <w:rPr>
          <w:noProof/>
          <w:lang w:eastAsia="zh-CN"/>
        </w:rPr>
        <w:lastRenderedPageBreak/>
        <w:drawing>
          <wp:inline distT="0" distB="0" distL="0" distR="0" wp14:anchorId="3A680020" wp14:editId="42D98BD7">
            <wp:extent cx="5768340" cy="4229100"/>
            <wp:effectExtent l="0" t="0" r="381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Xem ảnh nguồ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8340" cy="4229100"/>
                    </a:xfrm>
                    <a:prstGeom prst="rect">
                      <a:avLst/>
                    </a:prstGeom>
                    <a:noFill/>
                    <a:ln>
                      <a:noFill/>
                    </a:ln>
                  </pic:spPr>
                </pic:pic>
              </a:graphicData>
            </a:graphic>
          </wp:inline>
        </w:drawing>
      </w:r>
    </w:p>
    <w:p w14:paraId="187887D6" w14:textId="5CE790B0" w:rsidR="00051371"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3. </w:t>
      </w:r>
      <w:r w:rsidR="0098769F">
        <w:rPr>
          <w:rFonts w:ascii="Times New Roman" w:hAnsi="Times New Roman" w:cs="Times New Roman"/>
          <w:spacing w:val="3"/>
          <w:sz w:val="28"/>
          <w:szCs w:val="28"/>
          <w:shd w:val="clear" w:color="auto" w:fill="FFFFFF"/>
          <w:lang w:val="vi-VN"/>
        </w:rPr>
        <w:t>T</w:t>
      </w:r>
      <w:r w:rsidRPr="00084C7E">
        <w:rPr>
          <w:rFonts w:ascii="Times New Roman" w:hAnsi="Times New Roman" w:cs="Times New Roman"/>
          <w:spacing w:val="3"/>
          <w:sz w:val="28"/>
          <w:szCs w:val="28"/>
          <w:shd w:val="clear" w:color="auto" w:fill="FFFFFF"/>
          <w:lang w:val="vi-VN"/>
        </w:rPr>
        <w:t>âm lý:</w:t>
      </w:r>
    </w:p>
    <w:p w14:paraId="3AA69CCF" w14:textId="4F602FB8" w:rsidR="00E643C4" w:rsidRPr="00E643C4" w:rsidRDefault="00E643C4" w:rsidP="00AE3464">
      <w:pPr>
        <w:rPr>
          <w:rFonts w:ascii="Times New Roman" w:hAnsi="Times New Roman" w:cs="Times New Roman"/>
          <w:color w:val="5B9BD5" w:themeColor="accent1"/>
          <w:spacing w:val="3"/>
          <w:sz w:val="28"/>
          <w:szCs w:val="28"/>
          <w:shd w:val="clear" w:color="auto" w:fill="FFFFFF"/>
          <w:lang w:val="vi-VN"/>
        </w:rPr>
      </w:pPr>
      <w:r w:rsidRPr="00E643C4">
        <w:rPr>
          <w:rFonts w:ascii="Times New Roman" w:hAnsi="Times New Roman" w:cs="Times New Roman"/>
          <w:color w:val="5B9BD5" w:themeColor="accent1"/>
          <w:spacing w:val="3"/>
          <w:sz w:val="28"/>
          <w:szCs w:val="28"/>
          <w:shd w:val="clear" w:color="auto" w:fill="FFFFFF"/>
          <w:lang w:val="vi-VN"/>
        </w:rPr>
        <w:t xml:space="preserve">Việc sử dụng Tiktok cũng ảnh hưởng đến tâm lý của người sử </w:t>
      </w:r>
      <w:r>
        <w:rPr>
          <w:rFonts w:ascii="Times New Roman" w:hAnsi="Times New Roman" w:cs="Times New Roman"/>
          <w:color w:val="5B9BD5" w:themeColor="accent1"/>
          <w:spacing w:val="3"/>
          <w:sz w:val="28"/>
          <w:szCs w:val="28"/>
          <w:shd w:val="clear" w:color="auto" w:fill="FFFFFF"/>
          <w:lang w:val="vi-VN"/>
        </w:rPr>
        <w:t>dụng. Nếu không sử dụng tốt, tiktok có thể gây ảnh hưởng xấu đến tâm lí.</w:t>
      </w:r>
    </w:p>
    <w:p w14:paraId="405C22A1" w14:textId="3A379921" w:rsidR="006770F7" w:rsidRPr="00084C7E" w:rsidRDefault="006770F7" w:rsidP="00AE3464">
      <w:pPr>
        <w:rPr>
          <w:rFonts w:ascii="Times New Roman" w:hAnsi="Times New Roman" w:cs="Times New Roman"/>
          <w:spacing w:val="3"/>
          <w:sz w:val="28"/>
          <w:szCs w:val="28"/>
          <w:shd w:val="clear" w:color="auto" w:fill="FFFFFF"/>
          <w:lang w:val="vi-VN"/>
        </w:rPr>
      </w:pPr>
      <w:r w:rsidRPr="00E643C4">
        <w:rPr>
          <w:rFonts w:ascii="Times New Roman" w:hAnsi="Times New Roman" w:cs="Times New Roman"/>
          <w:color w:val="FF0000"/>
          <w:spacing w:val="3"/>
          <w:sz w:val="28"/>
          <w:szCs w:val="28"/>
          <w:shd w:val="clear" w:color="auto" w:fill="FFFFFF"/>
          <w:lang w:val="vi-VN"/>
        </w:rPr>
        <w:t xml:space="preserve">-. Những thử thách có tính chất nguy hiểm, vượt giới hạn sức chịu đựng, </w:t>
      </w:r>
      <w:r w:rsidR="00E643C4" w:rsidRPr="00E643C4">
        <w:rPr>
          <w:rFonts w:ascii="Times New Roman" w:hAnsi="Times New Roman" w:cs="Times New Roman"/>
          <w:color w:val="FF0000"/>
          <w:spacing w:val="3"/>
          <w:sz w:val="28"/>
          <w:szCs w:val="28"/>
          <w:shd w:val="clear" w:color="auto" w:fill="FFFFFF"/>
          <w:lang w:val="vi-VN"/>
        </w:rPr>
        <w:t xml:space="preserve">vượt </w:t>
      </w:r>
      <w:r w:rsidRPr="00E643C4">
        <w:rPr>
          <w:rFonts w:ascii="Times New Roman" w:hAnsi="Times New Roman" w:cs="Times New Roman"/>
          <w:color w:val="FF0000"/>
          <w:spacing w:val="3"/>
          <w:sz w:val="28"/>
          <w:szCs w:val="28"/>
          <w:shd w:val="clear" w:color="auto" w:fill="FFFFFF"/>
          <w:lang w:val="vi-VN"/>
        </w:rPr>
        <w:t xml:space="preserve">quy tắc an toàn đã gây ra </w:t>
      </w:r>
      <w:r w:rsidR="008F23C5" w:rsidRPr="00E643C4">
        <w:rPr>
          <w:rFonts w:ascii="Times New Roman" w:hAnsi="Times New Roman" w:cs="Times New Roman"/>
          <w:color w:val="FF0000"/>
          <w:spacing w:val="3"/>
          <w:sz w:val="28"/>
          <w:szCs w:val="28"/>
          <w:shd w:val="clear" w:color="auto" w:fill="FFFFFF"/>
          <w:lang w:val="vi-VN"/>
        </w:rPr>
        <w:t xml:space="preserve">áp lực và tác động tới tâm lý người </w:t>
      </w:r>
      <w:r w:rsidR="00560FF6">
        <w:rPr>
          <w:rFonts w:ascii="Times New Roman" w:hAnsi="Times New Roman" w:cs="Times New Roman"/>
          <w:color w:val="FF0000"/>
          <w:spacing w:val="3"/>
          <w:sz w:val="28"/>
          <w:szCs w:val="28"/>
          <w:shd w:val="clear" w:color="auto" w:fill="FFFFFF"/>
          <w:lang w:val="vi-VN"/>
        </w:rPr>
        <w:t xml:space="preserve">dùng, </w:t>
      </w:r>
      <w:r w:rsidR="00560FF6" w:rsidRPr="00E643C4">
        <w:rPr>
          <w:rFonts w:ascii="Times New Roman" w:hAnsi="Times New Roman" w:cs="Times New Roman"/>
          <w:color w:val="FF0000"/>
          <w:spacing w:val="3"/>
          <w:sz w:val="28"/>
          <w:szCs w:val="28"/>
          <w:shd w:val="clear" w:color="auto" w:fill="FFFFFF"/>
          <w:lang w:val="vi-VN"/>
        </w:rPr>
        <w:t>thậm chí là</w:t>
      </w:r>
      <w:r w:rsidR="008F23C5" w:rsidRPr="00E643C4">
        <w:rPr>
          <w:rFonts w:ascii="Times New Roman" w:hAnsi="Times New Roman" w:cs="Times New Roman"/>
          <w:color w:val="FF0000"/>
          <w:spacing w:val="3"/>
          <w:sz w:val="28"/>
          <w:szCs w:val="28"/>
          <w:shd w:val="clear" w:color="auto" w:fill="FFFFFF"/>
          <w:lang w:val="vi-VN"/>
        </w:rPr>
        <w:t xml:space="preserve"> </w:t>
      </w:r>
      <w:r w:rsidRPr="00E643C4">
        <w:rPr>
          <w:rFonts w:ascii="Times New Roman" w:hAnsi="Times New Roman" w:cs="Times New Roman"/>
          <w:color w:val="FF0000"/>
          <w:spacing w:val="3"/>
          <w:sz w:val="28"/>
          <w:szCs w:val="28"/>
          <w:shd w:val="clear" w:color="auto" w:fill="FFFFFF"/>
          <w:lang w:val="vi-VN"/>
        </w:rPr>
        <w:t>các tai nạn và tử vong</w:t>
      </w:r>
      <w:r w:rsidRPr="00E643C4">
        <w:rPr>
          <w:rFonts w:ascii="Times New Roman" w:hAnsi="Times New Roman" w:cs="Times New Roman"/>
          <w:color w:val="5B9BD5" w:themeColor="accent1"/>
          <w:spacing w:val="3"/>
          <w:sz w:val="28"/>
          <w:szCs w:val="28"/>
          <w:shd w:val="clear" w:color="auto" w:fill="FFFFFF"/>
          <w:lang w:val="vi-VN"/>
        </w:rPr>
        <w:t xml:space="preserve">. </w:t>
      </w:r>
    </w:p>
    <w:p w14:paraId="5CF01066" w14:textId="0A033DE0" w:rsidR="006770F7"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w:t>
      </w:r>
      <w:r w:rsidR="00995368">
        <w:rPr>
          <w:rFonts w:ascii="Times New Roman" w:hAnsi="Times New Roman" w:cs="Times New Roman"/>
          <w:spacing w:val="3"/>
          <w:sz w:val="28"/>
          <w:szCs w:val="28"/>
          <w:shd w:val="clear" w:color="auto" w:fill="FFFFFF"/>
          <w:lang w:val="vi-VN"/>
        </w:rPr>
        <w:t xml:space="preserve">Những </w:t>
      </w:r>
      <w:r w:rsidRPr="00084C7E">
        <w:rPr>
          <w:rFonts w:ascii="Times New Roman" w:hAnsi="Times New Roman" w:cs="Times New Roman"/>
          <w:spacing w:val="3"/>
          <w:sz w:val="28"/>
          <w:szCs w:val="28"/>
          <w:shd w:val="clear" w:color="auto" w:fill="FFFFFF"/>
          <w:lang w:val="vi-VN"/>
        </w:rPr>
        <w:t>ảnh hưởng về tâm lý người dùng:</w:t>
      </w:r>
    </w:p>
    <w:p w14:paraId="0CDB1F2C" w14:textId="451DC5AC" w:rsidR="00995368" w:rsidRPr="00995368"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 Giảm tự tin: </w:t>
      </w:r>
      <w:r w:rsidR="00995368">
        <w:rPr>
          <w:rFonts w:ascii="Times New Roman" w:hAnsi="Times New Roman" w:cs="Times New Roman"/>
          <w:spacing w:val="3"/>
          <w:sz w:val="28"/>
          <w:szCs w:val="28"/>
          <w:shd w:val="clear" w:color="auto" w:fill="FFFFFF"/>
          <w:lang w:val="vi-VN"/>
        </w:rPr>
        <w:t xml:space="preserve">Cảm </w:t>
      </w:r>
      <w:r w:rsidRPr="00084C7E">
        <w:rPr>
          <w:rFonts w:ascii="Times New Roman" w:hAnsi="Times New Roman" w:cs="Times New Roman"/>
          <w:spacing w:val="3"/>
          <w:sz w:val="28"/>
          <w:szCs w:val="28"/>
          <w:shd w:val="clear" w:color="auto" w:fill="FFFFFF"/>
          <w:lang w:val="vi-VN"/>
        </w:rPr>
        <w:t>thấy tự</w:t>
      </w:r>
      <w:r w:rsidR="00995368">
        <w:rPr>
          <w:rFonts w:ascii="Times New Roman" w:hAnsi="Times New Roman" w:cs="Times New Roman"/>
          <w:spacing w:val="3"/>
          <w:sz w:val="28"/>
          <w:szCs w:val="28"/>
          <w:shd w:val="clear" w:color="auto" w:fill="FFFFFF"/>
          <w:lang w:val="vi-VN"/>
        </w:rPr>
        <w:t xml:space="preserve"> ti </w:t>
      </w:r>
      <w:r w:rsidR="00995368" w:rsidRPr="00995368">
        <w:rPr>
          <w:rFonts w:ascii="Times New Roman" w:hAnsi="Times New Roman" w:cs="Times New Roman"/>
          <w:spacing w:val="3"/>
          <w:sz w:val="28"/>
          <w:szCs w:val="28"/>
          <w:shd w:val="clear" w:color="auto" w:fill="FFFFFF"/>
          <w:lang w:val="vi-VN"/>
        </w:rPr>
        <w:t xml:space="preserve">khi xem những thứ hào nhoáng trên </w:t>
      </w:r>
      <w:r w:rsidR="00995368">
        <w:rPr>
          <w:rFonts w:ascii="Times New Roman" w:hAnsi="Times New Roman" w:cs="Times New Roman"/>
          <w:spacing w:val="3"/>
          <w:sz w:val="28"/>
          <w:szCs w:val="28"/>
          <w:shd w:val="clear" w:color="auto" w:fill="FFFFFF"/>
          <w:lang w:val="vi-VN"/>
        </w:rPr>
        <w:t>mạng. Từ đó họ tạo áp lực cho bản thân, gây sự bất mãn về bản thân.</w:t>
      </w:r>
    </w:p>
    <w:p w14:paraId="191463F6" w14:textId="11406F0F" w:rsidR="00084C7E" w:rsidRPr="00995368" w:rsidRDefault="006770F7" w:rsidP="00AE3464">
      <w:pPr>
        <w:rPr>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 </w:t>
      </w:r>
      <w:r w:rsidR="00995368">
        <w:rPr>
          <w:rFonts w:ascii="Times New Roman" w:hAnsi="Times New Roman" w:cs="Times New Roman"/>
          <w:spacing w:val="3"/>
          <w:sz w:val="28"/>
          <w:szCs w:val="28"/>
          <w:shd w:val="clear" w:color="auto" w:fill="FFFFFF"/>
          <w:lang w:val="vi-VN"/>
        </w:rPr>
        <w:t>Áp lực trực tuyến</w:t>
      </w:r>
      <w:r w:rsidRPr="00084C7E">
        <w:rPr>
          <w:rFonts w:ascii="Times New Roman" w:hAnsi="Times New Roman" w:cs="Times New Roman"/>
          <w:spacing w:val="3"/>
          <w:sz w:val="28"/>
          <w:szCs w:val="28"/>
          <w:shd w:val="clear" w:color="auto" w:fill="FFFFFF"/>
          <w:lang w:val="vi-VN"/>
        </w:rPr>
        <w:t xml:space="preserve">: TikTok cũng có thể tạo ra áp lực so sánh xã hội giữa các người dùng. </w:t>
      </w:r>
      <w:r w:rsidR="00995368" w:rsidRPr="00995368">
        <w:rPr>
          <w:rFonts w:ascii="Times New Roman" w:hAnsi="Times New Roman" w:cs="Times New Roman"/>
          <w:spacing w:val="3"/>
          <w:sz w:val="28"/>
          <w:szCs w:val="28"/>
          <w:shd w:val="clear" w:color="auto" w:fill="FFFFFF"/>
          <w:lang w:val="vi-VN"/>
        </w:rPr>
        <w:t>Một số bộ phận muốn có sức ảnh hưởng trên mạng xã hộ</w:t>
      </w:r>
      <w:r w:rsidR="00560FF6">
        <w:rPr>
          <w:rFonts w:ascii="Times New Roman" w:hAnsi="Times New Roman" w:cs="Times New Roman"/>
          <w:spacing w:val="3"/>
          <w:sz w:val="28"/>
          <w:szCs w:val="28"/>
          <w:shd w:val="clear" w:color="auto" w:fill="FFFFFF"/>
          <w:lang w:val="vi-VN"/>
        </w:rPr>
        <w:t xml:space="preserve">i đã </w:t>
      </w:r>
      <w:r w:rsidR="00995368">
        <w:rPr>
          <w:rFonts w:ascii="Times New Roman" w:hAnsi="Times New Roman" w:cs="Times New Roman"/>
          <w:spacing w:val="3"/>
          <w:sz w:val="28"/>
          <w:szCs w:val="28"/>
          <w:shd w:val="clear" w:color="auto" w:fill="FFFFFF"/>
          <w:lang w:val="vi-VN"/>
        </w:rPr>
        <w:t>bất chấp tạo các drama, content bẩn, nội dung không lành mạnh để nổi tiếng</w:t>
      </w:r>
    </w:p>
    <w:p w14:paraId="3E4B946E" w14:textId="001CEC7A" w:rsidR="006770F7" w:rsidRP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 Thói quen xấu: TikTok cung cấp nhiều video ngắn và giải trí, và người dùng dành quá nhiều thời gian trên ứng dụng này. Điều này có thể dẫn đến mất giấc </w:t>
      </w:r>
      <w:r w:rsidRPr="00084C7E">
        <w:rPr>
          <w:rFonts w:ascii="Times New Roman" w:hAnsi="Times New Roman" w:cs="Times New Roman"/>
          <w:spacing w:val="3"/>
          <w:sz w:val="28"/>
          <w:szCs w:val="28"/>
          <w:shd w:val="clear" w:color="auto" w:fill="FFFFFF"/>
          <w:lang w:val="vi-VN"/>
        </w:rPr>
        <w:lastRenderedPageBreak/>
        <w:t xml:space="preserve">ngủ, thiếu tập trung trong học </w:t>
      </w:r>
      <w:r w:rsidR="00995368">
        <w:rPr>
          <w:rFonts w:ascii="Times New Roman" w:hAnsi="Times New Roman" w:cs="Times New Roman"/>
          <w:spacing w:val="3"/>
          <w:sz w:val="28"/>
          <w:szCs w:val="28"/>
          <w:shd w:val="clear" w:color="auto" w:fill="FFFFFF"/>
          <w:lang w:val="vi-VN"/>
        </w:rPr>
        <w:t xml:space="preserve">tập, </w:t>
      </w:r>
      <w:r w:rsidRPr="00084C7E">
        <w:rPr>
          <w:rFonts w:ascii="Times New Roman" w:hAnsi="Times New Roman" w:cs="Times New Roman"/>
          <w:spacing w:val="3"/>
          <w:sz w:val="28"/>
          <w:szCs w:val="28"/>
          <w:shd w:val="clear" w:color="auto" w:fill="FFFFFF"/>
          <w:lang w:val="vi-VN"/>
        </w:rPr>
        <w:t>công việc, và gây ra nhiều tác động tiêu cực khác đến tâm lý và sức khỏe của người dùng.</w:t>
      </w:r>
    </w:p>
    <w:p w14:paraId="748A2569" w14:textId="4AEE30C8" w:rsidR="006770F7" w:rsidRP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 Áp lực trực tuyến: Nếu người dùng TikTok có số lượng người theo dõi lớn, họ có thể gặp áp lực để duy trì </w:t>
      </w:r>
      <w:r w:rsidR="00560FF6">
        <w:rPr>
          <w:rFonts w:ascii="Times New Roman" w:hAnsi="Times New Roman" w:cs="Times New Roman"/>
          <w:spacing w:val="3"/>
          <w:sz w:val="28"/>
          <w:szCs w:val="28"/>
          <w:shd w:val="clear" w:color="auto" w:fill="FFFFFF"/>
          <w:lang w:val="vi-VN"/>
        </w:rPr>
        <w:t>độ nổi tiếng</w:t>
      </w:r>
      <w:r w:rsidRPr="00084C7E">
        <w:rPr>
          <w:rFonts w:ascii="Times New Roman" w:hAnsi="Times New Roman" w:cs="Times New Roman"/>
          <w:spacing w:val="3"/>
          <w:sz w:val="28"/>
          <w:szCs w:val="28"/>
          <w:shd w:val="clear" w:color="auto" w:fill="FFFFFF"/>
          <w:lang w:val="vi-VN"/>
        </w:rPr>
        <w:t>. Điều này có thể dẫn đến sự căng thẳng và lo lắng về việc cải thiện các video của họ và tăng số lượng người theo dõi.</w:t>
      </w:r>
    </w:p>
    <w:p w14:paraId="72CA2B19" w14:textId="77777777" w:rsidR="006770F7" w:rsidRP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4. </w:t>
      </w:r>
      <w:r w:rsidR="00F42422">
        <w:rPr>
          <w:rFonts w:ascii="Times New Roman" w:hAnsi="Times New Roman" w:cs="Times New Roman"/>
          <w:spacing w:val="3"/>
          <w:sz w:val="28"/>
          <w:szCs w:val="28"/>
          <w:shd w:val="clear" w:color="auto" w:fill="FFFFFF"/>
          <w:lang w:val="vi-VN"/>
        </w:rPr>
        <w:t>Ả</w:t>
      </w:r>
      <w:r w:rsidRPr="00084C7E">
        <w:rPr>
          <w:rFonts w:ascii="Times New Roman" w:hAnsi="Times New Roman" w:cs="Times New Roman"/>
          <w:spacing w:val="3"/>
          <w:sz w:val="28"/>
          <w:szCs w:val="28"/>
          <w:shd w:val="clear" w:color="auto" w:fill="FFFFFF"/>
          <w:lang w:val="vi-VN"/>
        </w:rPr>
        <w:t>nh hưởng của tiktok tới kinh tế</w:t>
      </w:r>
    </w:p>
    <w:p w14:paraId="50E444F5" w14:textId="14BB65FF" w:rsidR="006770F7" w:rsidRDefault="006770F7" w:rsidP="00AE3464">
      <w:pPr>
        <w:rPr>
          <w:rFonts w:ascii="Times New Roman" w:hAnsi="Times New Roman" w:cs="Times New Roman"/>
          <w:color w:val="FF0000"/>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w:t>
      </w:r>
      <w:r w:rsidRPr="00B21DA2">
        <w:rPr>
          <w:rFonts w:ascii="Times New Roman" w:hAnsi="Times New Roman" w:cs="Times New Roman"/>
          <w:color w:val="00B0F0"/>
          <w:spacing w:val="3"/>
          <w:sz w:val="28"/>
          <w:szCs w:val="28"/>
          <w:shd w:val="clear" w:color="auto" w:fill="FFFFFF"/>
          <w:lang w:val="vi-VN"/>
        </w:rPr>
        <w:t xml:space="preserve">Tiktok cũng có ảnh hưởng tới kinh tế xã hội và kinh doanh cá nhân. Việc quảng cáo trên Tiktok đang trở thành một phương tiện tiếp thị mạnh mẽ. Các doanh nghiệp và cá nhân sử dụng Tiktok để quảng bá sản phẩm, dịch vụ và xây dựng thương hiệu. </w:t>
      </w:r>
    </w:p>
    <w:p w14:paraId="603653FA" w14:textId="77777777" w:rsidR="00F42422" w:rsidRDefault="00F42422" w:rsidP="00AE3464">
      <w:pPr>
        <w:rPr>
          <w:rFonts w:ascii="Times New Roman" w:hAnsi="Times New Roman" w:cs="Times New Roman"/>
          <w:color w:val="FF0000"/>
          <w:spacing w:val="3"/>
          <w:sz w:val="28"/>
          <w:szCs w:val="28"/>
          <w:shd w:val="clear" w:color="auto" w:fill="FFFFFF"/>
          <w:lang w:val="vi-VN"/>
        </w:rPr>
      </w:pPr>
      <w:r>
        <w:rPr>
          <w:noProof/>
          <w:lang w:eastAsia="zh-CN"/>
        </w:rPr>
        <w:drawing>
          <wp:inline distT="0" distB="0" distL="0" distR="0" wp14:anchorId="1E69A523" wp14:editId="55F0F7DF">
            <wp:extent cx="5943600" cy="3255050"/>
            <wp:effectExtent l="0" t="0" r="0" b="2540"/>
            <wp:docPr id="15" name="Picture 15" descr="Kinh doanh trên Tiktok - Kiến thức cho người mới - QuangKo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inh doanh trên Tiktok - Kiến thức cho người mới - QuangKoi.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5050"/>
                    </a:xfrm>
                    <a:prstGeom prst="rect">
                      <a:avLst/>
                    </a:prstGeom>
                    <a:noFill/>
                    <a:ln>
                      <a:noFill/>
                    </a:ln>
                  </pic:spPr>
                </pic:pic>
              </a:graphicData>
            </a:graphic>
          </wp:inline>
        </w:drawing>
      </w:r>
    </w:p>
    <w:p w14:paraId="09FBA063" w14:textId="3C943A4F" w:rsidR="006770F7" w:rsidRPr="00B21DA2" w:rsidRDefault="006770F7" w:rsidP="00AE3464">
      <w:pPr>
        <w:rPr>
          <w:rFonts w:ascii="Times New Roman" w:hAnsi="Times New Roman" w:cs="Times New Roman"/>
          <w:color w:val="00B0F0"/>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Tiếp thị sản phẩm: TikTok đã trở thành một kênh tiếp thị quan trọng đối với các nhà quảng cáo và thương hiệu. </w:t>
      </w:r>
      <w:r w:rsidR="00B21DA2" w:rsidRPr="00B21DA2">
        <w:rPr>
          <w:rFonts w:ascii="Times New Roman" w:hAnsi="Times New Roman" w:cs="Times New Roman"/>
          <w:color w:val="FF0000"/>
          <w:spacing w:val="3"/>
          <w:sz w:val="28"/>
          <w:szCs w:val="28"/>
          <w:shd w:val="clear" w:color="auto" w:fill="FFFFFF"/>
          <w:lang w:val="vi-VN"/>
        </w:rPr>
        <w:t>Họ</w:t>
      </w:r>
      <w:r w:rsidR="00B21DA2">
        <w:rPr>
          <w:rFonts w:ascii="Times New Roman" w:hAnsi="Times New Roman" w:cs="Times New Roman"/>
          <w:spacing w:val="3"/>
          <w:sz w:val="28"/>
          <w:szCs w:val="28"/>
          <w:shd w:val="clear" w:color="auto" w:fill="FFFFFF"/>
          <w:lang w:val="vi-VN"/>
        </w:rPr>
        <w:t xml:space="preserve"> </w:t>
      </w:r>
      <w:r w:rsidRPr="00F42422">
        <w:rPr>
          <w:rFonts w:ascii="Times New Roman" w:hAnsi="Times New Roman" w:cs="Times New Roman"/>
          <w:color w:val="FF0000"/>
          <w:spacing w:val="3"/>
          <w:sz w:val="28"/>
          <w:szCs w:val="28"/>
          <w:shd w:val="clear" w:color="auto" w:fill="FFFFFF"/>
          <w:lang w:val="vi-VN"/>
        </w:rPr>
        <w:t xml:space="preserve">sử dụng TikTok để quảng cáo sản phẩm và dịch vụ, </w:t>
      </w:r>
      <w:r w:rsidR="00B21DA2">
        <w:rPr>
          <w:rFonts w:ascii="Times New Roman" w:hAnsi="Times New Roman" w:cs="Times New Roman"/>
          <w:color w:val="FF0000"/>
          <w:spacing w:val="3"/>
          <w:sz w:val="28"/>
          <w:szCs w:val="28"/>
          <w:shd w:val="clear" w:color="auto" w:fill="FFFFFF"/>
          <w:lang w:val="vi-VN"/>
        </w:rPr>
        <w:t xml:space="preserve">đa số hướng tới </w:t>
      </w:r>
      <w:r w:rsidRPr="00F42422">
        <w:rPr>
          <w:rFonts w:ascii="Times New Roman" w:hAnsi="Times New Roman" w:cs="Times New Roman"/>
          <w:color w:val="FF0000"/>
          <w:spacing w:val="3"/>
          <w:sz w:val="28"/>
          <w:szCs w:val="28"/>
          <w:shd w:val="clear" w:color="auto" w:fill="FFFFFF"/>
          <w:lang w:val="vi-VN"/>
        </w:rPr>
        <w:t xml:space="preserve">khách hàng trẻ tuổi. </w:t>
      </w:r>
      <w:r w:rsidRPr="00B21DA2">
        <w:rPr>
          <w:rFonts w:ascii="Times New Roman" w:hAnsi="Times New Roman" w:cs="Times New Roman"/>
          <w:color w:val="00B0F0"/>
          <w:spacing w:val="3"/>
          <w:sz w:val="28"/>
          <w:szCs w:val="28"/>
          <w:shd w:val="clear" w:color="auto" w:fill="FFFFFF"/>
          <w:lang w:val="vi-VN"/>
        </w:rPr>
        <w:t>Điều này đã tạo ra một ngành công nghiệp mới với sự phát triển của các nhà sản xuất video và các nghệ sĩ truyền thông xã hội chuyên nghiệp.</w:t>
      </w:r>
    </w:p>
    <w:p w14:paraId="15449CC8" w14:textId="77777777" w:rsidR="006770F7" w:rsidRP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Tạo ra thu nhập cho những người tạo nội dung: TikTok đã tạo ra một cơ hội mới cho các người tạo nội dung kiếm tiền qua việc tạo ra video và thu hút người theo dõi. </w:t>
      </w:r>
      <w:r w:rsidRPr="00F42422">
        <w:rPr>
          <w:rFonts w:ascii="Times New Roman" w:hAnsi="Times New Roman" w:cs="Times New Roman"/>
          <w:color w:val="FF0000"/>
          <w:spacing w:val="3"/>
          <w:sz w:val="28"/>
          <w:szCs w:val="28"/>
          <w:shd w:val="clear" w:color="auto" w:fill="FFFFFF"/>
          <w:lang w:val="vi-VN"/>
        </w:rPr>
        <w:t xml:space="preserve">Các người tạo nội dung có thể kiếm tiền thông qua quảng cáo, quyên góp và bán hàng thông qua ứng dụng. </w:t>
      </w:r>
    </w:p>
    <w:p w14:paraId="043F5B95" w14:textId="77777777" w:rsidR="006770F7" w:rsidRPr="00F42422" w:rsidRDefault="006770F7" w:rsidP="00AE3464">
      <w:pPr>
        <w:rPr>
          <w:rFonts w:ascii="Times New Roman" w:hAnsi="Times New Roman" w:cs="Times New Roman"/>
          <w:color w:val="FF0000"/>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lastRenderedPageBreak/>
        <w:t xml:space="preserve">- Tạo ra những xu hướng và sản phẩm mới: TikTok cũng đã tạo ra những xu hướng và sản phẩm mới, ví dụ như nhạc, đồ ăn, thời trang, trang điểm và các sản phẩm công nghệ. </w:t>
      </w:r>
      <w:r w:rsidRPr="00F42422">
        <w:rPr>
          <w:rFonts w:ascii="Times New Roman" w:hAnsi="Times New Roman" w:cs="Times New Roman"/>
          <w:color w:val="FF0000"/>
          <w:spacing w:val="3"/>
          <w:sz w:val="28"/>
          <w:szCs w:val="28"/>
          <w:shd w:val="clear" w:color="auto" w:fill="FFFFFF"/>
          <w:lang w:val="vi-VN"/>
        </w:rPr>
        <w:t>Điều này đã thúc đẩy sự phát triển của các công ty và ngành công nghiệp mới.</w:t>
      </w:r>
    </w:p>
    <w:p w14:paraId="0DA91C14" w14:textId="77777777" w:rsidR="006770F7" w:rsidRPr="00F42422" w:rsidRDefault="006770F7" w:rsidP="00AE3464">
      <w:pPr>
        <w:rPr>
          <w:rFonts w:ascii="Times New Roman" w:hAnsi="Times New Roman" w:cs="Times New Roman"/>
          <w:color w:val="FF0000"/>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Tạo ra cơ hội việc làm: TikTok đã tạo ra nhiều cơ hội việc làm cho các chuyên gia tiếp thị kỹ thuật số, nghệ sĩ truyền thông xã hội, và các nhà sản xuất video. </w:t>
      </w:r>
      <w:r w:rsidRPr="00F42422">
        <w:rPr>
          <w:rFonts w:ascii="Times New Roman" w:hAnsi="Times New Roman" w:cs="Times New Roman"/>
          <w:color w:val="FF0000"/>
          <w:spacing w:val="3"/>
          <w:sz w:val="28"/>
          <w:szCs w:val="28"/>
          <w:shd w:val="clear" w:color="auto" w:fill="FFFFFF"/>
          <w:lang w:val="vi-VN"/>
        </w:rPr>
        <w:t>Điều này đã giúp tạo ra nhiều việc làm mới và cải thiện tình hình thị trường lao động.</w:t>
      </w:r>
    </w:p>
    <w:p w14:paraId="2BA6E08B" w14:textId="77777777" w:rsidR="006770F7" w:rsidRPr="00084C7E" w:rsidRDefault="00F42422" w:rsidP="00AE3464">
      <w:pP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5. K</w:t>
      </w:r>
      <w:r w:rsidR="006770F7" w:rsidRPr="00084C7E">
        <w:rPr>
          <w:rFonts w:ascii="Times New Roman" w:hAnsi="Times New Roman" w:cs="Times New Roman"/>
          <w:spacing w:val="3"/>
          <w:sz w:val="28"/>
          <w:szCs w:val="28"/>
          <w:shd w:val="clear" w:color="auto" w:fill="FFFFFF"/>
          <w:lang w:val="vi-VN"/>
        </w:rPr>
        <w:t>iến thức:</w:t>
      </w:r>
    </w:p>
    <w:p w14:paraId="3C00ED98" w14:textId="77777777" w:rsidR="006770F7" w:rsidRP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Lượng kiến thức mang lại ảnh hưởng tới các lứa tuổi:</w:t>
      </w:r>
    </w:p>
    <w:p w14:paraId="43D54B25" w14:textId="5D4D4AF1" w:rsidR="00D35FEB" w:rsidRP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w:t>
      </w:r>
      <w:r w:rsidR="00B21DA2">
        <w:rPr>
          <w:rFonts w:ascii="Times New Roman" w:hAnsi="Times New Roman" w:cs="Times New Roman"/>
          <w:spacing w:val="3"/>
          <w:sz w:val="28"/>
          <w:szCs w:val="28"/>
          <w:shd w:val="clear" w:color="auto" w:fill="FFFFFF"/>
          <w:lang w:val="vi-VN"/>
        </w:rPr>
        <w:t xml:space="preserve"> </w:t>
      </w:r>
      <w:r w:rsidRPr="00084C7E">
        <w:rPr>
          <w:rFonts w:ascii="Times New Roman" w:hAnsi="Times New Roman" w:cs="Times New Roman"/>
          <w:spacing w:val="3"/>
          <w:sz w:val="28"/>
          <w:szCs w:val="28"/>
          <w:shd w:val="clear" w:color="auto" w:fill="FFFFFF"/>
          <w:lang w:val="vi-VN"/>
        </w:rPr>
        <w:t xml:space="preserve">TikTok có thể mang đến cho các em những kiến thức giá trị thông qua các video ngắn, như hướng dẫn nấu ăn, tập thể dục, học tập tiếng Anh và các kỹ năng sáng tạo. </w:t>
      </w:r>
    </w:p>
    <w:p w14:paraId="68B0B510" w14:textId="37C1AAF1" w:rsidR="006770F7" w:rsidRPr="00084C7E"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TikTok có thể mang đến cho người dùng những kiến thức giá trị về thế giới xung quanh, văn hóa đa dạng và kỹ năng đa dạng, cũng như giúp người dùng kết nối với nhau thông qua các video chủ đề </w:t>
      </w:r>
      <w:r w:rsidR="00B21DA2">
        <w:rPr>
          <w:rFonts w:ascii="Times New Roman" w:hAnsi="Times New Roman" w:cs="Times New Roman"/>
          <w:spacing w:val="3"/>
          <w:sz w:val="28"/>
          <w:szCs w:val="28"/>
          <w:shd w:val="clear" w:color="auto" w:fill="FFFFFF"/>
          <w:lang w:val="vi-VN"/>
        </w:rPr>
        <w:t>chung.</w:t>
      </w:r>
      <w:r w:rsidRPr="00084C7E">
        <w:rPr>
          <w:rFonts w:ascii="Times New Roman" w:hAnsi="Times New Roman" w:cs="Times New Roman"/>
          <w:spacing w:val="3"/>
          <w:sz w:val="28"/>
          <w:szCs w:val="28"/>
          <w:shd w:val="clear" w:color="auto" w:fill="FFFFFF"/>
          <w:lang w:val="vi-VN"/>
        </w:rPr>
        <w:t xml:space="preserve"> </w:t>
      </w:r>
    </w:p>
    <w:p w14:paraId="0C16DE6E" w14:textId="0678638E" w:rsidR="006770F7" w:rsidRDefault="006770F7" w:rsidP="00AE3464">
      <w:pPr>
        <w:rPr>
          <w:rFonts w:ascii="Times New Roman" w:hAnsi="Times New Roman" w:cs="Times New Roman"/>
          <w:color w:val="00B0F0"/>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w:t>
      </w:r>
      <w:r w:rsidR="00B21DA2">
        <w:rPr>
          <w:rFonts w:ascii="Times New Roman" w:hAnsi="Times New Roman" w:cs="Times New Roman"/>
          <w:spacing w:val="3"/>
          <w:sz w:val="28"/>
          <w:szCs w:val="28"/>
          <w:shd w:val="clear" w:color="auto" w:fill="FFFFFF"/>
          <w:lang w:val="vi-VN"/>
        </w:rPr>
        <w:t xml:space="preserve"> </w:t>
      </w:r>
      <w:r w:rsidRPr="00DE1A31">
        <w:rPr>
          <w:rFonts w:ascii="Times New Roman" w:hAnsi="Times New Roman" w:cs="Times New Roman"/>
          <w:spacing w:val="3"/>
          <w:sz w:val="28"/>
          <w:szCs w:val="28"/>
          <w:shd w:val="clear" w:color="auto" w:fill="FFFFFF"/>
          <w:lang w:val="vi-VN"/>
        </w:rPr>
        <w:t xml:space="preserve">TikTok giúp người dùng giải trí sau những giờ làm việc căng thẳng. </w:t>
      </w:r>
      <w:r w:rsidRPr="00B21DA2">
        <w:rPr>
          <w:rFonts w:ascii="Times New Roman" w:hAnsi="Times New Roman" w:cs="Times New Roman"/>
          <w:color w:val="00B0F0"/>
          <w:spacing w:val="3"/>
          <w:sz w:val="28"/>
          <w:szCs w:val="28"/>
          <w:shd w:val="clear" w:color="auto" w:fill="FFFFFF"/>
          <w:lang w:val="vi-VN"/>
        </w:rPr>
        <w:t xml:space="preserve">TikTok cũng có thể giúp người dùng kết nối với những người có sở thích và quan điểm tương tự. </w:t>
      </w:r>
    </w:p>
    <w:p w14:paraId="60A75660" w14:textId="4767E86E" w:rsidR="00B21DA2" w:rsidRPr="00704468" w:rsidRDefault="00704468" w:rsidP="00AE3464">
      <w:pPr>
        <w:rPr>
          <w:rFonts w:ascii="Times New Roman" w:hAnsi="Times New Roman" w:cs="Times New Roman"/>
          <w:spacing w:val="3"/>
          <w:sz w:val="28"/>
          <w:szCs w:val="28"/>
          <w:shd w:val="clear" w:color="auto" w:fill="FFFFFF"/>
          <w:lang w:val="vi-VN"/>
        </w:rPr>
      </w:pPr>
      <w:r>
        <w:rPr>
          <w:rFonts w:ascii="Times New Roman" w:hAnsi="Times New Roman" w:cs="Times New Roman"/>
          <w:spacing w:val="3"/>
          <w:sz w:val="28"/>
          <w:szCs w:val="28"/>
          <w:shd w:val="clear" w:color="auto" w:fill="FFFFFF"/>
          <w:lang w:val="vi-VN"/>
        </w:rPr>
        <w:t xml:space="preserve">Sau khi phân tích các nội dung tốt mà tiktok mang lại, chúng ta sẽ phân tích </w:t>
      </w:r>
      <w:r w:rsidR="00B21DA2" w:rsidRPr="00B21DA2">
        <w:rPr>
          <w:rFonts w:ascii="Times New Roman" w:hAnsi="Times New Roman" w:cs="Times New Roman"/>
          <w:spacing w:val="3"/>
          <w:sz w:val="28"/>
          <w:szCs w:val="28"/>
          <w:shd w:val="clear" w:color="auto" w:fill="FFFFFF"/>
          <w:lang w:val="vi-VN"/>
        </w:rPr>
        <w:t xml:space="preserve">mặt xấu </w:t>
      </w:r>
      <w:r>
        <w:rPr>
          <w:rFonts w:ascii="Times New Roman" w:hAnsi="Times New Roman" w:cs="Times New Roman"/>
          <w:spacing w:val="3"/>
          <w:sz w:val="28"/>
          <w:szCs w:val="28"/>
          <w:shd w:val="clear" w:color="auto" w:fill="FFFFFF"/>
          <w:lang w:val="vi-VN"/>
        </w:rPr>
        <w:t xml:space="preserve">: </w:t>
      </w:r>
      <w:r w:rsidRPr="00084C7E">
        <w:rPr>
          <w:rFonts w:ascii="Times New Roman" w:hAnsi="Times New Roman" w:cs="Times New Roman"/>
          <w:spacing w:val="3"/>
          <w:sz w:val="28"/>
          <w:szCs w:val="28"/>
          <w:shd w:val="clear" w:color="auto" w:fill="FFFFFF"/>
          <w:lang w:val="vi-VN"/>
        </w:rPr>
        <w:t xml:space="preserve">những nội dung không </w:t>
      </w:r>
      <w:r>
        <w:rPr>
          <w:rFonts w:ascii="Times New Roman" w:hAnsi="Times New Roman" w:cs="Times New Roman"/>
          <w:spacing w:val="3"/>
          <w:sz w:val="28"/>
          <w:szCs w:val="28"/>
          <w:shd w:val="clear" w:color="auto" w:fill="FFFFFF"/>
          <w:lang w:val="vi-VN"/>
        </w:rPr>
        <w:t>lành mạnh</w:t>
      </w:r>
      <w:r w:rsidRPr="00084C7E">
        <w:rPr>
          <w:rFonts w:ascii="Times New Roman" w:hAnsi="Times New Roman" w:cs="Times New Roman"/>
          <w:spacing w:val="3"/>
          <w:sz w:val="28"/>
          <w:szCs w:val="28"/>
          <w:shd w:val="clear" w:color="auto" w:fill="FFFFFF"/>
          <w:lang w:val="vi-VN"/>
        </w:rPr>
        <w:t xml:space="preserve">, bao gồm các video chứa nội dung khiêu dâm hoặc bạo lực, dẫn đến ảnh hưởng tiêu cực đến tâm lý và sức khỏe </w:t>
      </w:r>
      <w:r>
        <w:rPr>
          <w:rFonts w:ascii="Times New Roman" w:hAnsi="Times New Roman" w:cs="Times New Roman"/>
          <w:spacing w:val="3"/>
          <w:sz w:val="28"/>
          <w:szCs w:val="28"/>
          <w:shd w:val="clear" w:color="auto" w:fill="FFFFFF"/>
          <w:lang w:val="vi-VN"/>
        </w:rPr>
        <w:t>người dùng</w:t>
      </w:r>
      <w:r w:rsidRPr="00084C7E">
        <w:rPr>
          <w:rFonts w:ascii="Times New Roman" w:hAnsi="Times New Roman" w:cs="Times New Roman"/>
          <w:spacing w:val="3"/>
          <w:sz w:val="28"/>
          <w:szCs w:val="28"/>
          <w:shd w:val="clear" w:color="auto" w:fill="FFFFFF"/>
          <w:lang w:val="vi-VN"/>
        </w:rPr>
        <w:t xml:space="preserve">. </w:t>
      </w:r>
    </w:p>
    <w:p w14:paraId="645FD822" w14:textId="77777777" w:rsidR="006770F7" w:rsidRPr="00901274" w:rsidRDefault="006770F7" w:rsidP="00AE3464">
      <w:pPr>
        <w:rPr>
          <w:rFonts w:ascii="Times New Roman" w:hAnsi="Times New Roman" w:cs="Times New Roman"/>
          <w:spacing w:val="3"/>
          <w:sz w:val="28"/>
          <w:szCs w:val="28"/>
          <w:shd w:val="clear" w:color="auto" w:fill="FFFFFF"/>
          <w:lang w:val="vi-VN"/>
        </w:rPr>
      </w:pPr>
      <w:r w:rsidRPr="00901274">
        <w:rPr>
          <w:rFonts w:ascii="Times New Roman" w:hAnsi="Times New Roman" w:cs="Times New Roman"/>
          <w:spacing w:val="3"/>
          <w:sz w:val="28"/>
          <w:szCs w:val="28"/>
          <w:shd w:val="clear" w:color="auto" w:fill="FFFFFF"/>
          <w:lang w:val="vi-VN"/>
        </w:rPr>
        <w:t>6. Trào lưu:</w:t>
      </w:r>
    </w:p>
    <w:p w14:paraId="4BF376B4" w14:textId="3694D7C3" w:rsidR="006770F7" w:rsidRPr="00901274" w:rsidRDefault="006770F7" w:rsidP="00AE3464">
      <w:pPr>
        <w:rPr>
          <w:rFonts w:ascii="Times New Roman" w:hAnsi="Times New Roman" w:cs="Times New Roman"/>
          <w:spacing w:val="3"/>
          <w:sz w:val="28"/>
          <w:szCs w:val="28"/>
          <w:shd w:val="clear" w:color="auto" w:fill="FFFFFF"/>
          <w:lang w:val="vi-VN"/>
        </w:rPr>
      </w:pPr>
      <w:r w:rsidRPr="00084C7E">
        <w:rPr>
          <w:rFonts w:ascii="Times New Roman" w:hAnsi="Times New Roman" w:cs="Times New Roman"/>
          <w:spacing w:val="3"/>
          <w:sz w:val="28"/>
          <w:szCs w:val="28"/>
          <w:shd w:val="clear" w:color="auto" w:fill="FFFFFF"/>
          <w:lang w:val="vi-VN"/>
        </w:rPr>
        <w:t xml:space="preserve">- </w:t>
      </w:r>
      <w:r w:rsidRPr="00901274">
        <w:rPr>
          <w:rFonts w:ascii="Times New Roman" w:hAnsi="Times New Roman" w:cs="Times New Roman"/>
          <w:spacing w:val="3"/>
          <w:sz w:val="28"/>
          <w:szCs w:val="28"/>
          <w:shd w:val="clear" w:color="auto" w:fill="FFFFFF"/>
          <w:lang w:val="vi-VN"/>
        </w:rPr>
        <w:t xml:space="preserve">Các trào lưu tốt: </w:t>
      </w:r>
      <w:r w:rsidR="00704468">
        <w:rPr>
          <w:rFonts w:ascii="Times New Roman" w:hAnsi="Times New Roman" w:cs="Times New Roman"/>
          <w:spacing w:val="3"/>
          <w:sz w:val="28"/>
          <w:szCs w:val="28"/>
          <w:shd w:val="clear" w:color="auto" w:fill="FFFFFF"/>
          <w:lang w:val="vi-VN"/>
        </w:rPr>
        <w:t xml:space="preserve">có nội </w:t>
      </w:r>
      <w:r w:rsidRPr="00901274">
        <w:rPr>
          <w:rFonts w:ascii="Times New Roman" w:hAnsi="Times New Roman" w:cs="Times New Roman"/>
          <w:spacing w:val="3"/>
          <w:sz w:val="28"/>
          <w:szCs w:val="28"/>
          <w:shd w:val="clear" w:color="auto" w:fill="FFFFFF"/>
          <w:lang w:val="vi-VN"/>
        </w:rPr>
        <w:t xml:space="preserve">khuyến khích sự đoàn kết, sự đồng tình và </w:t>
      </w:r>
      <w:r w:rsidR="00704468">
        <w:rPr>
          <w:rFonts w:ascii="Times New Roman" w:hAnsi="Times New Roman" w:cs="Times New Roman"/>
          <w:spacing w:val="3"/>
          <w:sz w:val="28"/>
          <w:szCs w:val="28"/>
          <w:shd w:val="clear" w:color="auto" w:fill="FFFFFF"/>
          <w:lang w:val="vi-VN"/>
        </w:rPr>
        <w:t>tính</w:t>
      </w:r>
      <w:r w:rsidRPr="00901274">
        <w:rPr>
          <w:rFonts w:ascii="Times New Roman" w:hAnsi="Times New Roman" w:cs="Times New Roman"/>
          <w:spacing w:val="3"/>
          <w:sz w:val="28"/>
          <w:szCs w:val="28"/>
          <w:shd w:val="clear" w:color="auto" w:fill="FFFFFF"/>
          <w:lang w:val="vi-VN"/>
        </w:rPr>
        <w:t xml:space="preserve"> cộng đồng đến việc thúc đẩy hoạt động giải trí lành mạnh.</w:t>
      </w:r>
    </w:p>
    <w:p w14:paraId="561DB5E0" w14:textId="77777777" w:rsidR="00D35FEB" w:rsidRDefault="00D35FEB" w:rsidP="00AE3464">
      <w:pPr>
        <w:rPr>
          <w:rFonts w:ascii="Times New Roman" w:hAnsi="Times New Roman" w:cs="Times New Roman"/>
          <w:spacing w:val="3"/>
          <w:sz w:val="28"/>
          <w:szCs w:val="28"/>
          <w:shd w:val="clear" w:color="auto" w:fill="FFFFFF"/>
        </w:rPr>
      </w:pPr>
      <w:r>
        <w:rPr>
          <w:noProof/>
          <w:lang w:eastAsia="zh-CN"/>
        </w:rPr>
        <w:lastRenderedPageBreak/>
        <w:drawing>
          <wp:inline distT="0" distB="0" distL="0" distR="0" wp14:anchorId="59A93A81" wp14:editId="4C365695">
            <wp:extent cx="5943600" cy="3522934"/>
            <wp:effectExtent l="0" t="0" r="0" b="1905"/>
            <wp:docPr id="20" name="Picture 20" descr="Top 6 trào lưu siêu &quot;hot&quot; trên TikTok: Bí kíp sống ảo, Vạn vật biết nó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op 6 trào lưu siêu &quot;hot&quot; trên TikTok: Bí kíp sống ảo, Vạn vật biết nó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22934"/>
                    </a:xfrm>
                    <a:prstGeom prst="rect">
                      <a:avLst/>
                    </a:prstGeom>
                    <a:noFill/>
                    <a:ln>
                      <a:noFill/>
                    </a:ln>
                  </pic:spPr>
                </pic:pic>
              </a:graphicData>
            </a:graphic>
          </wp:inline>
        </w:drawing>
      </w:r>
    </w:p>
    <w:p w14:paraId="4CD72E16" w14:textId="77777777" w:rsidR="00D35FEB" w:rsidRDefault="008F23C5" w:rsidP="00AE3464">
      <w:hyperlink r:id="rId14" w:history="1">
        <w:r w:rsidR="00D35FEB">
          <w:rPr>
            <w:rStyle w:val="Hyperlink"/>
          </w:rPr>
          <w:t>Bộ Y tế vinh danh TikTok vì nỗ lực chống Covid-19 | Phòng tin tức TikTok</w:t>
        </w:r>
      </w:hyperlink>
    </w:p>
    <w:p w14:paraId="760FE86B" w14:textId="77777777" w:rsidR="00D35FEB" w:rsidRPr="00084C7E" w:rsidRDefault="00D35FEB" w:rsidP="00AE3464">
      <w:pPr>
        <w:rPr>
          <w:rFonts w:ascii="Times New Roman" w:hAnsi="Times New Roman" w:cs="Times New Roman"/>
          <w:spacing w:val="3"/>
          <w:sz w:val="28"/>
          <w:szCs w:val="28"/>
          <w:shd w:val="clear" w:color="auto" w:fill="FFFFFF"/>
        </w:rPr>
      </w:pPr>
    </w:p>
    <w:p w14:paraId="5B543653" w14:textId="07263387" w:rsidR="006770F7" w:rsidRDefault="006770F7" w:rsidP="00AE3464">
      <w:pPr>
        <w:rPr>
          <w:rFonts w:ascii="Times New Roman" w:hAnsi="Times New Roman" w:cs="Times New Roman"/>
          <w:spacing w:val="3"/>
          <w:sz w:val="28"/>
          <w:szCs w:val="28"/>
          <w:shd w:val="clear" w:color="auto" w:fill="FFFFFF"/>
        </w:rPr>
      </w:pPr>
      <w:r w:rsidRPr="00084C7E">
        <w:rPr>
          <w:rFonts w:ascii="Times New Roman" w:hAnsi="Times New Roman" w:cs="Times New Roman"/>
          <w:spacing w:val="3"/>
          <w:sz w:val="28"/>
          <w:szCs w:val="28"/>
          <w:shd w:val="clear" w:color="auto" w:fill="FFFFFF"/>
        </w:rPr>
        <w:t xml:space="preserve"> </w:t>
      </w:r>
      <w:r w:rsidRPr="00084C7E">
        <w:rPr>
          <w:rFonts w:ascii="Times New Roman" w:hAnsi="Times New Roman" w:cs="Times New Roman"/>
          <w:spacing w:val="3"/>
          <w:sz w:val="28"/>
          <w:szCs w:val="28"/>
          <w:shd w:val="clear" w:color="auto" w:fill="FFFFFF"/>
          <w:lang w:val="vi-VN"/>
        </w:rPr>
        <w:t xml:space="preserve">- </w:t>
      </w:r>
      <w:r w:rsidRPr="00084C7E">
        <w:rPr>
          <w:rFonts w:ascii="Times New Roman" w:hAnsi="Times New Roman" w:cs="Times New Roman"/>
          <w:spacing w:val="3"/>
          <w:sz w:val="28"/>
          <w:szCs w:val="28"/>
          <w:shd w:val="clear" w:color="auto" w:fill="FFFFFF"/>
        </w:rPr>
        <w:t>Các trào lưu xấu: thách thức nguy hiểm, khiêu dâm và bạo lực, và chúng đã gây ra nhiều vấn đề cho người dùng, đặc biệt là người dùng trẻ.</w:t>
      </w:r>
    </w:p>
    <w:p w14:paraId="58E6F75A" w14:textId="5BC9A6F6" w:rsidR="00DE1A31" w:rsidRPr="00084C7E" w:rsidRDefault="00DE1A31" w:rsidP="00AE3464">
      <w:pPr>
        <w:rPr>
          <w:rFonts w:ascii="Times New Roman" w:hAnsi="Times New Roman" w:cs="Times New Roman"/>
          <w:spacing w:val="3"/>
          <w:sz w:val="28"/>
          <w:szCs w:val="28"/>
          <w:shd w:val="clear" w:color="auto" w:fill="FFFFFF"/>
        </w:rPr>
      </w:pPr>
      <w:r>
        <w:rPr>
          <w:noProof/>
          <w:lang w:eastAsia="zh-CN"/>
        </w:rPr>
        <w:lastRenderedPageBreak/>
        <w:drawing>
          <wp:inline distT="0" distB="0" distL="0" distR="0" wp14:anchorId="6217165D" wp14:editId="1F388978">
            <wp:extent cx="5943600" cy="3966845"/>
            <wp:effectExtent l="0" t="0" r="0" b="0"/>
            <wp:docPr id="19" name="Picture 19" descr="Trào lưu trên TikTok: Lợi bất cập hại với giới trẻ - BaoHaiD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rào lưu trên TikTok: Lợi bất cập hại với giới trẻ - BaoHaiDuo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66845"/>
                    </a:xfrm>
                    <a:prstGeom prst="rect">
                      <a:avLst/>
                    </a:prstGeom>
                    <a:noFill/>
                    <a:ln>
                      <a:noFill/>
                    </a:ln>
                  </pic:spPr>
                </pic:pic>
              </a:graphicData>
            </a:graphic>
          </wp:inline>
        </w:drawing>
      </w:r>
    </w:p>
    <w:p w14:paraId="48B4E5E5" w14:textId="77777777" w:rsidR="006770F7" w:rsidRPr="00084C7E" w:rsidRDefault="006770F7" w:rsidP="00AE3464">
      <w:pPr>
        <w:rPr>
          <w:rFonts w:ascii="Times New Roman" w:hAnsi="Times New Roman" w:cs="Times New Roman"/>
          <w:spacing w:val="3"/>
          <w:sz w:val="28"/>
          <w:szCs w:val="28"/>
          <w:shd w:val="clear" w:color="auto" w:fill="FFFFFF"/>
        </w:rPr>
      </w:pPr>
      <w:r w:rsidRPr="00084C7E">
        <w:rPr>
          <w:rFonts w:ascii="Times New Roman" w:hAnsi="Times New Roman" w:cs="Times New Roman"/>
          <w:spacing w:val="3"/>
          <w:sz w:val="28"/>
          <w:szCs w:val="28"/>
          <w:shd w:val="clear" w:color="auto" w:fill="FFFFFF"/>
        </w:rPr>
        <w:t>7. quyền riêng tư:</w:t>
      </w:r>
    </w:p>
    <w:p w14:paraId="5EE45091" w14:textId="38738B8D" w:rsidR="006770F7" w:rsidRDefault="00704468" w:rsidP="00AE3464">
      <w:pPr>
        <w:rPr>
          <w:rFonts w:ascii="Times New Roman" w:hAnsi="Times New Roman" w:cs="Times New Roman"/>
          <w:color w:val="00B0F0"/>
          <w:spacing w:val="3"/>
          <w:sz w:val="28"/>
          <w:szCs w:val="28"/>
          <w:shd w:val="clear" w:color="auto" w:fill="FFFFFF"/>
        </w:rPr>
      </w:pPr>
      <w:r w:rsidRPr="00704468">
        <w:rPr>
          <w:rFonts w:ascii="Times New Roman" w:hAnsi="Times New Roman" w:cs="Times New Roman"/>
          <w:color w:val="FF0000"/>
          <w:spacing w:val="3"/>
          <w:sz w:val="28"/>
          <w:szCs w:val="28"/>
          <w:shd w:val="clear" w:color="auto" w:fill="FFFFFF"/>
          <w:lang w:val="vi-VN"/>
        </w:rPr>
        <w:t xml:space="preserve">Việc </w:t>
      </w:r>
      <w:r w:rsidR="006770F7" w:rsidRPr="00704468">
        <w:rPr>
          <w:rFonts w:ascii="Times New Roman" w:hAnsi="Times New Roman" w:cs="Times New Roman"/>
          <w:color w:val="FF0000"/>
          <w:spacing w:val="3"/>
          <w:sz w:val="28"/>
          <w:szCs w:val="28"/>
          <w:shd w:val="clear" w:color="auto" w:fill="FFFFFF"/>
        </w:rPr>
        <w:t>thu thập dữ liệu người dùng của Tiktok đã gây ra nhiều tranh cãi và lo ngại về sự riêng tư của người dùng</w:t>
      </w:r>
      <w:r w:rsidR="006770F7" w:rsidRPr="00084C7E">
        <w:rPr>
          <w:rFonts w:ascii="Times New Roman" w:hAnsi="Times New Roman" w:cs="Times New Roman"/>
          <w:spacing w:val="3"/>
          <w:sz w:val="28"/>
          <w:szCs w:val="28"/>
          <w:shd w:val="clear" w:color="auto" w:fill="FFFFFF"/>
        </w:rPr>
        <w:t xml:space="preserve">. </w:t>
      </w:r>
      <w:r w:rsidR="006770F7" w:rsidRPr="00704468">
        <w:rPr>
          <w:rFonts w:ascii="Times New Roman" w:hAnsi="Times New Roman" w:cs="Times New Roman"/>
          <w:color w:val="00B0F0"/>
          <w:spacing w:val="3"/>
          <w:sz w:val="28"/>
          <w:szCs w:val="28"/>
          <w:shd w:val="clear" w:color="auto" w:fill="FFFFFF"/>
        </w:rPr>
        <w:t xml:space="preserve">Tiktok đã </w:t>
      </w:r>
      <w:r w:rsidRPr="00704468">
        <w:rPr>
          <w:rFonts w:ascii="Times New Roman" w:hAnsi="Times New Roman" w:cs="Times New Roman"/>
          <w:color w:val="00B0F0"/>
          <w:spacing w:val="3"/>
          <w:sz w:val="28"/>
          <w:szCs w:val="28"/>
          <w:shd w:val="clear" w:color="auto" w:fill="FFFFFF"/>
          <w:lang w:val="vi-VN"/>
        </w:rPr>
        <w:t>bị</w:t>
      </w:r>
      <w:r w:rsidR="006770F7" w:rsidRPr="00704468">
        <w:rPr>
          <w:rFonts w:ascii="Times New Roman" w:hAnsi="Times New Roman" w:cs="Times New Roman"/>
          <w:color w:val="00B0F0"/>
          <w:spacing w:val="3"/>
          <w:sz w:val="28"/>
          <w:szCs w:val="28"/>
          <w:shd w:val="clear" w:color="auto" w:fill="FFFFFF"/>
        </w:rPr>
        <w:t xml:space="preserve"> chỉ trích vì không bảo vệ đủ thông tin cá nhân của người dùng và vi phạm quyền riêng tư của họ. </w:t>
      </w:r>
    </w:p>
    <w:p w14:paraId="43BD780A" w14:textId="53DF3565" w:rsidR="00704468" w:rsidRPr="00704468" w:rsidRDefault="00704468" w:rsidP="00704468">
      <w:pPr>
        <w:rPr>
          <w:rFonts w:ascii="Times New Roman" w:hAnsi="Times New Roman" w:cs="Times New Roman"/>
          <w:sz w:val="28"/>
          <w:szCs w:val="28"/>
        </w:rPr>
      </w:pPr>
      <w:r w:rsidRPr="00704468">
        <w:rPr>
          <w:rFonts w:ascii="Times New Roman" w:hAnsi="Times New Roman" w:cs="Times New Roman"/>
          <w:sz w:val="28"/>
          <w:szCs w:val="28"/>
          <w:highlight w:val="yellow"/>
          <w:lang w:val="vi-VN"/>
        </w:rPr>
        <w:t>--Lời dẫn để ghép nối</w:t>
      </w:r>
    </w:p>
    <w:p w14:paraId="77F3A45D" w14:textId="77777777" w:rsidR="00AE3464" w:rsidRPr="00084C7E" w:rsidRDefault="00AE3464" w:rsidP="00AE3464">
      <w:pPr>
        <w:spacing w:before="240" w:after="240"/>
        <w:rPr>
          <w:rFonts w:ascii="Times New Roman" w:hAnsi="Times New Roman" w:cs="Times New Roman"/>
          <w:b/>
          <w:sz w:val="32"/>
          <w:szCs w:val="32"/>
        </w:rPr>
      </w:pPr>
      <w:r w:rsidRPr="00084C7E">
        <w:rPr>
          <w:rFonts w:ascii="Times New Roman" w:hAnsi="Times New Roman" w:cs="Times New Roman"/>
          <w:b/>
          <w:sz w:val="32"/>
          <w:szCs w:val="32"/>
        </w:rPr>
        <w:t>III. Nhận xét</w:t>
      </w:r>
    </w:p>
    <w:p w14:paraId="58F56DE2" w14:textId="77777777" w:rsidR="00AE3464" w:rsidRPr="00084C7E" w:rsidRDefault="00AE3464" w:rsidP="00AE3464">
      <w:pPr>
        <w:spacing w:before="240" w:after="240"/>
        <w:rPr>
          <w:rFonts w:ascii="Times New Roman" w:hAnsi="Times New Roman" w:cs="Times New Roman"/>
          <w:sz w:val="28"/>
          <w:szCs w:val="28"/>
        </w:rPr>
      </w:pPr>
      <w:r w:rsidRPr="00084C7E">
        <w:rPr>
          <w:rFonts w:ascii="Times New Roman" w:hAnsi="Times New Roman" w:cs="Times New Roman"/>
          <w:sz w:val="28"/>
          <w:szCs w:val="28"/>
        </w:rPr>
        <w:t xml:space="preserve">Theo các khía cạnh: </w:t>
      </w:r>
    </w:p>
    <w:p w14:paraId="5A8558BB" w14:textId="77777777" w:rsidR="00AE3464" w:rsidRPr="00084C7E" w:rsidRDefault="00AE3464" w:rsidP="00AE3464">
      <w:pPr>
        <w:spacing w:before="240" w:after="240"/>
        <w:rPr>
          <w:rFonts w:ascii="Times New Roman" w:hAnsi="Times New Roman" w:cs="Times New Roman"/>
          <w:sz w:val="28"/>
          <w:szCs w:val="28"/>
        </w:rPr>
      </w:pPr>
      <w:r w:rsidRPr="00084C7E">
        <w:rPr>
          <w:rFonts w:ascii="Times New Roman" w:hAnsi="Times New Roman" w:cs="Times New Roman"/>
          <w:sz w:val="28"/>
          <w:szCs w:val="28"/>
        </w:rPr>
        <w:t>Thời gian</w:t>
      </w:r>
    </w:p>
    <w:p w14:paraId="48A9F1C6" w14:textId="77777777" w:rsidR="00AE3464" w:rsidRPr="00084C7E" w:rsidRDefault="00AE3464" w:rsidP="00AE3464">
      <w:pPr>
        <w:spacing w:before="240" w:after="240"/>
        <w:rPr>
          <w:rFonts w:ascii="Times New Roman" w:hAnsi="Times New Roman" w:cs="Times New Roman"/>
          <w:sz w:val="28"/>
          <w:szCs w:val="28"/>
        </w:rPr>
      </w:pPr>
      <w:r w:rsidRPr="00084C7E">
        <w:rPr>
          <w:rFonts w:ascii="Times New Roman" w:hAnsi="Times New Roman" w:cs="Times New Roman"/>
          <w:sz w:val="28"/>
          <w:szCs w:val="28"/>
        </w:rPr>
        <w:t>Một ngày sử dụng tiktok bao lâu là phù hợp ?</w:t>
      </w:r>
    </w:p>
    <w:p w14:paraId="1BA7AD66" w14:textId="3001D9AD" w:rsidR="00AE3464" w:rsidRPr="00DE1A31" w:rsidRDefault="00AE3464" w:rsidP="00AE3464">
      <w:pPr>
        <w:spacing w:before="240" w:after="240"/>
        <w:rPr>
          <w:rFonts w:ascii="Times New Roman" w:hAnsi="Times New Roman" w:cs="Times New Roman"/>
          <w:color w:val="FF0000"/>
          <w:sz w:val="28"/>
          <w:szCs w:val="28"/>
        </w:rPr>
      </w:pPr>
      <w:r w:rsidRPr="00DE1A31">
        <w:rPr>
          <w:rFonts w:ascii="Times New Roman" w:hAnsi="Times New Roman" w:cs="Times New Roman"/>
          <w:color w:val="FF0000"/>
          <w:sz w:val="28"/>
          <w:szCs w:val="28"/>
        </w:rPr>
        <w:t>Theo khuyến cáo của Tổ chức Y tế Thế giới, việc sử dụng điện thoại di động nên giới hạn dưới 2 giờ mỗi ngày để giảm thiểu các tác động tiêu cực đến sức khỏe.</w:t>
      </w:r>
    </w:p>
    <w:p w14:paraId="0AB3D8D5" w14:textId="77777777" w:rsidR="00AE3464" w:rsidRPr="00704468" w:rsidRDefault="00AE3464" w:rsidP="00AE3464">
      <w:pPr>
        <w:spacing w:before="240" w:after="240"/>
        <w:rPr>
          <w:rFonts w:ascii="Times New Roman" w:hAnsi="Times New Roman" w:cs="Times New Roman"/>
          <w:color w:val="00B0F0"/>
          <w:sz w:val="28"/>
          <w:szCs w:val="28"/>
        </w:rPr>
      </w:pPr>
      <w:r w:rsidRPr="00084C7E">
        <w:rPr>
          <w:rFonts w:ascii="Cambria Math" w:hAnsi="Cambria Math" w:cs="Cambria Math"/>
          <w:sz w:val="28"/>
          <w:szCs w:val="28"/>
        </w:rPr>
        <w:t>⇒</w:t>
      </w:r>
      <w:r w:rsidRPr="00084C7E">
        <w:rPr>
          <w:rFonts w:ascii="Times New Roman" w:hAnsi="Times New Roman" w:cs="Times New Roman"/>
          <w:sz w:val="28"/>
          <w:szCs w:val="28"/>
        </w:rPr>
        <w:t xml:space="preserve"> </w:t>
      </w:r>
      <w:r w:rsidRPr="00DE1A31">
        <w:rPr>
          <w:rFonts w:ascii="Times New Roman" w:hAnsi="Times New Roman" w:cs="Times New Roman"/>
          <w:color w:val="FF0000"/>
          <w:sz w:val="28"/>
          <w:szCs w:val="28"/>
        </w:rPr>
        <w:t xml:space="preserve">Vì vậy, tốt nhất là </w:t>
      </w:r>
      <w:r w:rsidRPr="00084C7E">
        <w:rPr>
          <w:rFonts w:ascii="Times New Roman" w:hAnsi="Times New Roman" w:cs="Times New Roman"/>
          <w:sz w:val="28"/>
          <w:szCs w:val="28"/>
        </w:rPr>
        <w:t xml:space="preserve">bạn nên tự quyết định thời lượng sử dụng TikTok một ngày sao cho phù hợp với thời gian rảnh của mình và không làm ảnh hưởng đến công </w:t>
      </w:r>
      <w:r w:rsidRPr="00084C7E">
        <w:rPr>
          <w:rFonts w:ascii="Times New Roman" w:hAnsi="Times New Roman" w:cs="Times New Roman"/>
          <w:sz w:val="28"/>
          <w:szCs w:val="28"/>
        </w:rPr>
        <w:lastRenderedPageBreak/>
        <w:t xml:space="preserve">việc, học tập và cuộc sống cá nhân của mình. </w:t>
      </w:r>
      <w:r w:rsidRPr="00704468">
        <w:rPr>
          <w:rFonts w:ascii="Times New Roman" w:hAnsi="Times New Roman" w:cs="Times New Roman"/>
          <w:color w:val="00B0F0"/>
          <w:sz w:val="28"/>
          <w:szCs w:val="28"/>
        </w:rPr>
        <w:t>Nếu bạn thấy mình sử dụng quá nhiều thời gian cho ứng dụng này, hãy cân nhắc giảm thời gian hoặc tìm cách thay thế hoạt động khác để giải trí.</w:t>
      </w:r>
    </w:p>
    <w:p w14:paraId="30920E64" w14:textId="77777777" w:rsidR="00AE3464" w:rsidRPr="00084C7E" w:rsidRDefault="00AE3464" w:rsidP="00AE3464">
      <w:pPr>
        <w:spacing w:before="240" w:after="240"/>
        <w:rPr>
          <w:rFonts w:ascii="Times New Roman" w:hAnsi="Times New Roman" w:cs="Times New Roman"/>
          <w:sz w:val="28"/>
          <w:szCs w:val="28"/>
        </w:rPr>
      </w:pPr>
      <w:r w:rsidRPr="00084C7E">
        <w:rPr>
          <w:rFonts w:ascii="Times New Roman" w:hAnsi="Times New Roman" w:cs="Times New Roman"/>
          <w:sz w:val="28"/>
          <w:szCs w:val="28"/>
        </w:rPr>
        <w:t>Sức khỏe</w:t>
      </w:r>
    </w:p>
    <w:p w14:paraId="6E3ECFD7" w14:textId="77777777" w:rsidR="00AE3464" w:rsidRPr="00DE1A31" w:rsidRDefault="00AE3464" w:rsidP="00AE3464">
      <w:pPr>
        <w:spacing w:before="240" w:after="240"/>
        <w:rPr>
          <w:rFonts w:ascii="Times New Roman" w:hAnsi="Times New Roman" w:cs="Times New Roman"/>
          <w:color w:val="00B0F0"/>
          <w:sz w:val="28"/>
          <w:szCs w:val="28"/>
        </w:rPr>
      </w:pPr>
      <w:r w:rsidRPr="00DE1A31">
        <w:rPr>
          <w:rFonts w:ascii="Times New Roman" w:hAnsi="Times New Roman" w:cs="Times New Roman"/>
          <w:color w:val="00B0F0"/>
          <w:sz w:val="28"/>
          <w:szCs w:val="28"/>
        </w:rPr>
        <w:t>Có thể liệt kê một số ảnh hưởng tích cực và tiêu cực của TikTok đến sức khỏe người dùng như sau</w:t>
      </w:r>
    </w:p>
    <w:p w14:paraId="7AB8702D" w14:textId="77777777" w:rsidR="00AE3464" w:rsidRPr="00084C7E" w:rsidRDefault="00AE3464" w:rsidP="00AE3464">
      <w:pPr>
        <w:numPr>
          <w:ilvl w:val="0"/>
          <w:numId w:val="5"/>
        </w:numPr>
        <w:spacing w:before="240" w:after="0" w:line="276" w:lineRule="auto"/>
        <w:ind w:left="0" w:firstLine="0"/>
        <w:rPr>
          <w:rFonts w:ascii="Times New Roman" w:hAnsi="Times New Roman" w:cs="Times New Roman"/>
          <w:sz w:val="28"/>
          <w:szCs w:val="28"/>
        </w:rPr>
      </w:pPr>
      <w:r w:rsidRPr="00084C7E">
        <w:rPr>
          <w:rFonts w:ascii="Times New Roman" w:hAnsi="Times New Roman" w:cs="Times New Roman"/>
          <w:sz w:val="28"/>
          <w:szCs w:val="28"/>
        </w:rPr>
        <w:t>Ảnh hưởng tích cực:</w:t>
      </w:r>
    </w:p>
    <w:p w14:paraId="10B45EF8" w14:textId="4E38DB1B" w:rsidR="00AE3464" w:rsidRPr="00DE1A31" w:rsidRDefault="00AE3464" w:rsidP="00AE3464">
      <w:pPr>
        <w:numPr>
          <w:ilvl w:val="1"/>
          <w:numId w:val="5"/>
        </w:numPr>
        <w:spacing w:after="0" w:line="276" w:lineRule="auto"/>
        <w:ind w:left="0" w:firstLine="0"/>
        <w:rPr>
          <w:rFonts w:ascii="Times New Roman" w:hAnsi="Times New Roman" w:cs="Times New Roman"/>
          <w:color w:val="FF0000"/>
          <w:sz w:val="28"/>
          <w:szCs w:val="28"/>
        </w:rPr>
      </w:pPr>
      <w:r w:rsidRPr="00084C7E">
        <w:rPr>
          <w:rFonts w:ascii="Times New Roman" w:hAnsi="Times New Roman" w:cs="Times New Roman"/>
          <w:sz w:val="28"/>
          <w:szCs w:val="28"/>
        </w:rPr>
        <w:t>Giúp giải trí và giảm căng thẳng</w:t>
      </w:r>
      <w:r w:rsidRPr="00DE1A31">
        <w:rPr>
          <w:rFonts w:ascii="Times New Roman" w:hAnsi="Times New Roman" w:cs="Times New Roman"/>
          <w:color w:val="FF0000"/>
          <w:sz w:val="28"/>
          <w:szCs w:val="28"/>
        </w:rPr>
        <w:t xml:space="preserve">: </w:t>
      </w:r>
      <w:r w:rsidR="00704468">
        <w:rPr>
          <w:rFonts w:ascii="Times New Roman" w:hAnsi="Times New Roman" w:cs="Times New Roman"/>
          <w:color w:val="FF0000"/>
          <w:sz w:val="28"/>
          <w:szCs w:val="28"/>
          <w:lang w:val="vi-VN"/>
        </w:rPr>
        <w:t xml:space="preserve">các </w:t>
      </w:r>
      <w:r w:rsidRPr="00DE1A31">
        <w:rPr>
          <w:rFonts w:ascii="Times New Roman" w:hAnsi="Times New Roman" w:cs="Times New Roman"/>
          <w:color w:val="FF0000"/>
          <w:sz w:val="28"/>
          <w:szCs w:val="28"/>
        </w:rPr>
        <w:t xml:space="preserve">nội dung vui nhộn và thú vị </w:t>
      </w:r>
      <w:r w:rsidR="00704468">
        <w:rPr>
          <w:rFonts w:ascii="Times New Roman" w:hAnsi="Times New Roman" w:cs="Times New Roman"/>
          <w:color w:val="FF0000"/>
          <w:sz w:val="28"/>
          <w:szCs w:val="28"/>
          <w:lang w:val="vi-VN"/>
        </w:rPr>
        <w:t>giúp người dùng giải trí và thư giãn sau một ngày dài làm việc.</w:t>
      </w:r>
    </w:p>
    <w:p w14:paraId="72AC03DE" w14:textId="77777777" w:rsidR="00AE3464" w:rsidRPr="00DE1A31" w:rsidRDefault="00AE3464" w:rsidP="00AE3464">
      <w:pPr>
        <w:numPr>
          <w:ilvl w:val="1"/>
          <w:numId w:val="5"/>
        </w:numPr>
        <w:spacing w:after="0" w:line="276" w:lineRule="auto"/>
        <w:ind w:left="0" w:firstLine="0"/>
        <w:rPr>
          <w:rFonts w:ascii="Times New Roman" w:hAnsi="Times New Roman" w:cs="Times New Roman"/>
          <w:color w:val="FF0000"/>
          <w:sz w:val="28"/>
          <w:szCs w:val="28"/>
        </w:rPr>
      </w:pPr>
      <w:r w:rsidRPr="00084C7E">
        <w:rPr>
          <w:rFonts w:ascii="Times New Roman" w:hAnsi="Times New Roman" w:cs="Times New Roman"/>
          <w:sz w:val="28"/>
          <w:szCs w:val="28"/>
        </w:rPr>
        <w:t>Thúc đẩy sáng tạo và khám phá</w:t>
      </w:r>
      <w:r w:rsidRPr="00DE1A31">
        <w:rPr>
          <w:rFonts w:ascii="Times New Roman" w:hAnsi="Times New Roman" w:cs="Times New Roman"/>
          <w:color w:val="FF0000"/>
          <w:sz w:val="28"/>
          <w:szCs w:val="28"/>
        </w:rPr>
        <w:t>: Việc tạo ra các video TikTok có thể giúp người dùng phát triển tài năng và khám phá sự sáng tạo của họ.</w:t>
      </w:r>
    </w:p>
    <w:p w14:paraId="4C1D4931" w14:textId="77777777" w:rsidR="00AE3464" w:rsidRPr="00084C7E" w:rsidRDefault="00AE3464" w:rsidP="00AE3464">
      <w:pPr>
        <w:numPr>
          <w:ilvl w:val="0"/>
          <w:numId w:val="6"/>
        </w:numPr>
        <w:spacing w:after="0" w:line="276" w:lineRule="auto"/>
        <w:ind w:left="0" w:firstLine="0"/>
        <w:rPr>
          <w:rFonts w:ascii="Times New Roman" w:hAnsi="Times New Roman" w:cs="Times New Roman"/>
          <w:sz w:val="28"/>
          <w:szCs w:val="28"/>
        </w:rPr>
      </w:pPr>
      <w:r w:rsidRPr="00084C7E">
        <w:rPr>
          <w:rFonts w:ascii="Times New Roman" w:hAnsi="Times New Roman" w:cs="Times New Roman"/>
          <w:sz w:val="28"/>
          <w:szCs w:val="28"/>
        </w:rPr>
        <w:t>Ảnh hưởng tiêu cực:</w:t>
      </w:r>
    </w:p>
    <w:p w14:paraId="1A8DCC39" w14:textId="3D4AF296" w:rsidR="00AE3464" w:rsidRPr="00084C7E" w:rsidRDefault="00AE3464" w:rsidP="00AE3464">
      <w:pPr>
        <w:numPr>
          <w:ilvl w:val="1"/>
          <w:numId w:val="6"/>
        </w:numPr>
        <w:spacing w:after="0" w:line="276" w:lineRule="auto"/>
        <w:ind w:left="0" w:firstLine="0"/>
        <w:rPr>
          <w:rFonts w:ascii="Times New Roman" w:hAnsi="Times New Roman" w:cs="Times New Roman"/>
          <w:sz w:val="28"/>
          <w:szCs w:val="28"/>
        </w:rPr>
      </w:pPr>
      <w:r w:rsidRPr="00084C7E">
        <w:rPr>
          <w:rFonts w:ascii="Times New Roman" w:hAnsi="Times New Roman" w:cs="Times New Roman"/>
          <w:sz w:val="28"/>
          <w:szCs w:val="28"/>
        </w:rPr>
        <w:t xml:space="preserve">Gây ảnh hưởng đến sức khỏe mắt: </w:t>
      </w:r>
      <w:r w:rsidRPr="00DE1A31">
        <w:rPr>
          <w:rFonts w:ascii="Times New Roman" w:hAnsi="Times New Roman" w:cs="Times New Roman"/>
          <w:color w:val="FF0000"/>
          <w:sz w:val="28"/>
          <w:szCs w:val="28"/>
        </w:rPr>
        <w:t>Nhìn vào màn hình điện thoại trong một khoảng thời gian dài có thể gây ra căng thẳng và mỏi mắt</w:t>
      </w:r>
    </w:p>
    <w:p w14:paraId="4CE05E01" w14:textId="1CFDA48F" w:rsidR="00AE3464" w:rsidRPr="00DE1A31" w:rsidRDefault="00AE3464" w:rsidP="00AE3464">
      <w:pPr>
        <w:numPr>
          <w:ilvl w:val="1"/>
          <w:numId w:val="6"/>
        </w:numPr>
        <w:spacing w:after="240" w:line="276" w:lineRule="auto"/>
        <w:ind w:left="0" w:firstLine="0"/>
        <w:rPr>
          <w:rFonts w:ascii="Times New Roman" w:hAnsi="Times New Roman" w:cs="Times New Roman"/>
          <w:color w:val="FF0000"/>
          <w:sz w:val="28"/>
          <w:szCs w:val="28"/>
        </w:rPr>
      </w:pPr>
      <w:r w:rsidRPr="00084C7E">
        <w:rPr>
          <w:rFonts w:ascii="Times New Roman" w:hAnsi="Times New Roman" w:cs="Times New Roman"/>
          <w:sz w:val="28"/>
          <w:szCs w:val="28"/>
        </w:rPr>
        <w:t xml:space="preserve">Gây mất ngủ: </w:t>
      </w:r>
      <w:r w:rsidR="00704468">
        <w:rPr>
          <w:rFonts w:ascii="Times New Roman" w:hAnsi="Times New Roman" w:cs="Times New Roman"/>
          <w:color w:val="FF0000"/>
          <w:sz w:val="28"/>
          <w:szCs w:val="28"/>
          <w:lang w:val="vi-VN"/>
        </w:rPr>
        <w:t xml:space="preserve">việc sử dụng điện thoại trước khi ngủ </w:t>
      </w:r>
      <w:r w:rsidRPr="00DE1A31">
        <w:rPr>
          <w:rFonts w:ascii="Times New Roman" w:hAnsi="Times New Roman" w:cs="Times New Roman"/>
          <w:color w:val="FF0000"/>
          <w:sz w:val="28"/>
          <w:szCs w:val="28"/>
        </w:rPr>
        <w:t xml:space="preserve">làm giảm chất lượng giấc ngủ của </w:t>
      </w:r>
      <w:r w:rsidR="00704468">
        <w:rPr>
          <w:rFonts w:ascii="Times New Roman" w:hAnsi="Times New Roman" w:cs="Times New Roman"/>
          <w:color w:val="FF0000"/>
          <w:sz w:val="28"/>
          <w:szCs w:val="28"/>
          <w:lang w:val="vi-VN"/>
        </w:rPr>
        <w:t>bạn.</w:t>
      </w:r>
    </w:p>
    <w:p w14:paraId="56832826" w14:textId="77777777" w:rsidR="00AE3464" w:rsidRPr="00084C7E" w:rsidRDefault="00AE3464" w:rsidP="00AE3464">
      <w:pPr>
        <w:spacing w:before="240" w:after="240"/>
        <w:rPr>
          <w:rFonts w:ascii="Times New Roman" w:hAnsi="Times New Roman" w:cs="Times New Roman"/>
          <w:sz w:val="28"/>
          <w:szCs w:val="28"/>
        </w:rPr>
      </w:pPr>
      <w:r w:rsidRPr="00084C7E">
        <w:rPr>
          <w:rFonts w:ascii="Cambria Math" w:hAnsi="Cambria Math" w:cs="Cambria Math"/>
          <w:sz w:val="28"/>
          <w:szCs w:val="28"/>
        </w:rPr>
        <w:t>⇒</w:t>
      </w:r>
      <w:r w:rsidRPr="00084C7E">
        <w:rPr>
          <w:rFonts w:ascii="Times New Roman" w:hAnsi="Times New Roman" w:cs="Times New Roman"/>
          <w:sz w:val="28"/>
          <w:szCs w:val="28"/>
        </w:rPr>
        <w:t xml:space="preserve"> Vì vậy, để đảm bảo sức khỏe của mình, người dùng nên sử dụng TikTok một cách hợp lý và cân bằng với các hoạt động khác trong cuộc sống.</w:t>
      </w:r>
    </w:p>
    <w:p w14:paraId="00A82734" w14:textId="77777777" w:rsidR="00AE3464" w:rsidRPr="00084C7E" w:rsidRDefault="00AE3464" w:rsidP="00AE3464">
      <w:pPr>
        <w:spacing w:before="240" w:after="240"/>
        <w:rPr>
          <w:rFonts w:ascii="Times New Roman" w:hAnsi="Times New Roman" w:cs="Times New Roman"/>
          <w:sz w:val="28"/>
          <w:szCs w:val="28"/>
        </w:rPr>
      </w:pPr>
      <w:r w:rsidRPr="00084C7E">
        <w:rPr>
          <w:rFonts w:ascii="Times New Roman" w:hAnsi="Times New Roman" w:cs="Times New Roman"/>
          <w:sz w:val="28"/>
          <w:szCs w:val="28"/>
        </w:rPr>
        <w:t>Tâm lý</w:t>
      </w:r>
    </w:p>
    <w:p w14:paraId="4DF4B0DC" w14:textId="77777777" w:rsidR="00AE3464" w:rsidRPr="00DE1A31" w:rsidRDefault="00AE3464" w:rsidP="00AE3464">
      <w:pPr>
        <w:spacing w:before="240" w:after="240"/>
        <w:rPr>
          <w:rFonts w:ascii="Times New Roman" w:hAnsi="Times New Roman" w:cs="Times New Roman"/>
          <w:color w:val="00B0F0"/>
          <w:sz w:val="28"/>
          <w:szCs w:val="28"/>
        </w:rPr>
      </w:pPr>
      <w:r w:rsidRPr="00DE1A31">
        <w:rPr>
          <w:rFonts w:ascii="Times New Roman" w:hAnsi="Times New Roman" w:cs="Times New Roman"/>
          <w:color w:val="00B0F0"/>
          <w:sz w:val="28"/>
          <w:szCs w:val="28"/>
        </w:rPr>
        <w:t>TikTok có thể có những ảnh hưởng tích cực và tiêu cực đến tâm lý người dùng. Dưới đây là một số ví dụ:</w:t>
      </w:r>
    </w:p>
    <w:p w14:paraId="3F31BFE4" w14:textId="77777777" w:rsidR="00AE3464" w:rsidRPr="00084C7E" w:rsidRDefault="00AE3464" w:rsidP="00AE3464">
      <w:pPr>
        <w:numPr>
          <w:ilvl w:val="0"/>
          <w:numId w:val="7"/>
        </w:numPr>
        <w:spacing w:before="240" w:after="0" w:line="276" w:lineRule="auto"/>
        <w:ind w:left="0" w:firstLine="0"/>
        <w:rPr>
          <w:rFonts w:ascii="Times New Roman" w:hAnsi="Times New Roman" w:cs="Times New Roman"/>
          <w:sz w:val="28"/>
          <w:szCs w:val="28"/>
        </w:rPr>
      </w:pPr>
      <w:r w:rsidRPr="00084C7E">
        <w:rPr>
          <w:rFonts w:ascii="Times New Roman" w:hAnsi="Times New Roman" w:cs="Times New Roman"/>
          <w:sz w:val="28"/>
          <w:szCs w:val="28"/>
        </w:rPr>
        <w:t>Ảnh hưởng tích cực:</w:t>
      </w:r>
    </w:p>
    <w:p w14:paraId="729B5635" w14:textId="77777777" w:rsidR="00AE3464" w:rsidRPr="00DE1A31" w:rsidRDefault="00AE3464" w:rsidP="00AE3464">
      <w:pPr>
        <w:numPr>
          <w:ilvl w:val="1"/>
          <w:numId w:val="7"/>
        </w:numPr>
        <w:spacing w:after="0" w:line="276" w:lineRule="auto"/>
        <w:rPr>
          <w:rFonts w:ascii="Times New Roman" w:hAnsi="Times New Roman" w:cs="Times New Roman"/>
          <w:color w:val="FF0000"/>
          <w:sz w:val="28"/>
          <w:szCs w:val="28"/>
        </w:rPr>
      </w:pPr>
      <w:r w:rsidRPr="00084C7E">
        <w:rPr>
          <w:rFonts w:ascii="Times New Roman" w:hAnsi="Times New Roman" w:cs="Times New Roman"/>
          <w:sz w:val="28"/>
          <w:szCs w:val="28"/>
        </w:rPr>
        <w:t xml:space="preserve">Giải tỏa stress: </w:t>
      </w:r>
      <w:r w:rsidRPr="00DE1A31">
        <w:rPr>
          <w:rFonts w:ascii="Times New Roman" w:hAnsi="Times New Roman" w:cs="Times New Roman"/>
          <w:color w:val="FF0000"/>
          <w:sz w:val="28"/>
          <w:szCs w:val="28"/>
        </w:rPr>
        <w:t>Nhiều video trên TikTok có thể làm người dùng cảm thấy phấn khích và tăng cường cảm giác tự tin.</w:t>
      </w:r>
    </w:p>
    <w:p w14:paraId="4C471AED" w14:textId="6A1D9DFC" w:rsidR="00AE3464" w:rsidRPr="00DE1A31" w:rsidRDefault="00AE3464" w:rsidP="00AE3464">
      <w:pPr>
        <w:numPr>
          <w:ilvl w:val="1"/>
          <w:numId w:val="7"/>
        </w:numPr>
        <w:spacing w:after="0" w:line="276" w:lineRule="auto"/>
        <w:rPr>
          <w:rFonts w:ascii="Times New Roman" w:hAnsi="Times New Roman" w:cs="Times New Roman"/>
          <w:color w:val="FF0000"/>
          <w:sz w:val="28"/>
          <w:szCs w:val="28"/>
        </w:rPr>
      </w:pPr>
      <w:r w:rsidRPr="00084C7E">
        <w:rPr>
          <w:rFonts w:ascii="Times New Roman" w:hAnsi="Times New Roman" w:cs="Times New Roman"/>
          <w:sz w:val="28"/>
          <w:szCs w:val="28"/>
        </w:rPr>
        <w:t xml:space="preserve">Kết nối với mọi người trên toàn cầu: </w:t>
      </w:r>
      <w:r w:rsidRPr="00DE1A31">
        <w:rPr>
          <w:rFonts w:ascii="Times New Roman" w:hAnsi="Times New Roman" w:cs="Times New Roman"/>
          <w:color w:val="FF0000"/>
          <w:sz w:val="28"/>
          <w:szCs w:val="28"/>
        </w:rPr>
        <w:t xml:space="preserve">TikTok cung cấp cho </w:t>
      </w:r>
      <w:r w:rsidR="00704468">
        <w:rPr>
          <w:rFonts w:ascii="Times New Roman" w:hAnsi="Times New Roman" w:cs="Times New Roman"/>
          <w:color w:val="FF0000"/>
          <w:sz w:val="28"/>
          <w:szCs w:val="28"/>
          <w:lang w:val="vi-VN"/>
        </w:rPr>
        <w:t xml:space="preserve">các </w:t>
      </w:r>
      <w:r w:rsidRPr="00DE1A31">
        <w:rPr>
          <w:rFonts w:ascii="Times New Roman" w:hAnsi="Times New Roman" w:cs="Times New Roman"/>
          <w:color w:val="FF0000"/>
          <w:sz w:val="28"/>
          <w:szCs w:val="28"/>
        </w:rPr>
        <w:t>người dùng cơ hội để kết nố</w:t>
      </w:r>
      <w:r w:rsidR="00704468">
        <w:rPr>
          <w:rFonts w:ascii="Times New Roman" w:hAnsi="Times New Roman" w:cs="Times New Roman"/>
          <w:color w:val="FF0000"/>
          <w:sz w:val="28"/>
          <w:szCs w:val="28"/>
        </w:rPr>
        <w:t xml:space="preserve">i và giao lưu </w:t>
      </w:r>
      <w:r w:rsidRPr="00DE1A31">
        <w:rPr>
          <w:rFonts w:ascii="Times New Roman" w:hAnsi="Times New Roman" w:cs="Times New Roman"/>
          <w:color w:val="FF0000"/>
          <w:sz w:val="28"/>
          <w:szCs w:val="28"/>
        </w:rPr>
        <w:t>thông qua chia sẻ nội dung và tương tác.</w:t>
      </w:r>
    </w:p>
    <w:p w14:paraId="5EE0D0AF" w14:textId="77777777" w:rsidR="00AE3464" w:rsidRPr="00084C7E" w:rsidRDefault="00AE3464" w:rsidP="00AE3464">
      <w:pPr>
        <w:numPr>
          <w:ilvl w:val="1"/>
          <w:numId w:val="7"/>
        </w:numPr>
        <w:spacing w:after="0" w:line="276" w:lineRule="auto"/>
        <w:rPr>
          <w:rFonts w:ascii="Times New Roman" w:hAnsi="Times New Roman" w:cs="Times New Roman"/>
          <w:sz w:val="28"/>
          <w:szCs w:val="28"/>
        </w:rPr>
      </w:pPr>
      <w:r w:rsidRPr="00084C7E">
        <w:rPr>
          <w:rFonts w:ascii="Times New Roman" w:hAnsi="Times New Roman" w:cs="Times New Roman"/>
          <w:sz w:val="28"/>
          <w:szCs w:val="28"/>
        </w:rPr>
        <w:t xml:space="preserve">Kiến thức mới: </w:t>
      </w:r>
      <w:r w:rsidRPr="00DE1A31">
        <w:rPr>
          <w:rFonts w:ascii="Times New Roman" w:hAnsi="Times New Roman" w:cs="Times New Roman"/>
          <w:color w:val="FF0000"/>
          <w:sz w:val="28"/>
          <w:szCs w:val="28"/>
        </w:rPr>
        <w:t>Người dùng có thể tìm thấy những kiến thức bổ ích thông qua các clip hướng dẫn, chia sẻ kiến thức</w:t>
      </w:r>
      <w:r w:rsidRPr="00084C7E">
        <w:rPr>
          <w:rFonts w:ascii="Times New Roman" w:hAnsi="Times New Roman" w:cs="Times New Roman"/>
          <w:sz w:val="28"/>
          <w:szCs w:val="28"/>
        </w:rPr>
        <w:t>.</w:t>
      </w:r>
    </w:p>
    <w:p w14:paraId="71B2BA90" w14:textId="77777777" w:rsidR="00AE3464" w:rsidRPr="00084C7E" w:rsidRDefault="00AE3464" w:rsidP="00AE3464">
      <w:pPr>
        <w:numPr>
          <w:ilvl w:val="0"/>
          <w:numId w:val="8"/>
        </w:numPr>
        <w:spacing w:after="0" w:line="276" w:lineRule="auto"/>
        <w:ind w:left="0" w:firstLine="0"/>
        <w:rPr>
          <w:rFonts w:ascii="Times New Roman" w:hAnsi="Times New Roman" w:cs="Times New Roman"/>
          <w:sz w:val="28"/>
          <w:szCs w:val="28"/>
        </w:rPr>
      </w:pPr>
      <w:r w:rsidRPr="00084C7E">
        <w:rPr>
          <w:rFonts w:ascii="Times New Roman" w:hAnsi="Times New Roman" w:cs="Times New Roman"/>
          <w:sz w:val="28"/>
          <w:szCs w:val="28"/>
        </w:rPr>
        <w:t>Ảnh hưởng tiêu cực:</w:t>
      </w:r>
    </w:p>
    <w:p w14:paraId="78A18D1D" w14:textId="77777777" w:rsidR="00704468" w:rsidRPr="00704468" w:rsidRDefault="00AE3464" w:rsidP="00704468">
      <w:pPr>
        <w:numPr>
          <w:ilvl w:val="1"/>
          <w:numId w:val="8"/>
        </w:numPr>
        <w:spacing w:after="0" w:line="276" w:lineRule="auto"/>
        <w:rPr>
          <w:rFonts w:ascii="Times New Roman" w:hAnsi="Times New Roman" w:cs="Times New Roman"/>
          <w:color w:val="FF0000"/>
          <w:sz w:val="28"/>
          <w:szCs w:val="28"/>
        </w:rPr>
      </w:pPr>
      <w:r w:rsidRPr="00084C7E">
        <w:rPr>
          <w:rFonts w:ascii="Times New Roman" w:hAnsi="Times New Roman" w:cs="Times New Roman"/>
          <w:sz w:val="28"/>
          <w:szCs w:val="28"/>
        </w:rPr>
        <w:lastRenderedPageBreak/>
        <w:t xml:space="preserve">Truyền thông bẩn: </w:t>
      </w:r>
      <w:r w:rsidRPr="00DE1A31">
        <w:rPr>
          <w:rFonts w:ascii="Times New Roman" w:hAnsi="Times New Roman" w:cs="Times New Roman"/>
          <w:color w:val="FF0000"/>
          <w:sz w:val="28"/>
          <w:szCs w:val="28"/>
        </w:rPr>
        <w:t xml:space="preserve">rất nhiều video trên TikTok đưa những </w:t>
      </w:r>
      <w:r w:rsidRPr="00704468">
        <w:rPr>
          <w:rFonts w:ascii="Times New Roman" w:hAnsi="Times New Roman" w:cs="Times New Roman"/>
          <w:b/>
          <w:color w:val="FF0000"/>
          <w:sz w:val="28"/>
          <w:szCs w:val="28"/>
        </w:rPr>
        <w:t>thông tin sai sự thật</w:t>
      </w:r>
      <w:r w:rsidRPr="00DE1A31">
        <w:rPr>
          <w:rFonts w:ascii="Times New Roman" w:hAnsi="Times New Roman" w:cs="Times New Roman"/>
          <w:color w:val="FF0000"/>
          <w:sz w:val="28"/>
          <w:szCs w:val="28"/>
        </w:rPr>
        <w:t>, khiến người xem có những cái nhìn, nhận thức sai trái, dễ bị kích động.</w:t>
      </w:r>
      <w:r w:rsidR="00704468" w:rsidRPr="00704468">
        <w:rPr>
          <w:rFonts w:ascii="Times New Roman" w:hAnsi="Times New Roman" w:cs="Times New Roman"/>
          <w:sz w:val="28"/>
          <w:szCs w:val="28"/>
        </w:rPr>
        <w:t xml:space="preserve"> </w:t>
      </w:r>
    </w:p>
    <w:p w14:paraId="4162F725" w14:textId="43F066B9" w:rsidR="00704468" w:rsidRPr="00DE1A31" w:rsidRDefault="00704468" w:rsidP="00704468">
      <w:pPr>
        <w:numPr>
          <w:ilvl w:val="1"/>
          <w:numId w:val="8"/>
        </w:numPr>
        <w:spacing w:after="0" w:line="276" w:lineRule="auto"/>
        <w:rPr>
          <w:rFonts w:ascii="Times New Roman" w:hAnsi="Times New Roman" w:cs="Times New Roman"/>
          <w:color w:val="FF0000"/>
          <w:sz w:val="28"/>
          <w:szCs w:val="28"/>
        </w:rPr>
      </w:pPr>
      <w:r w:rsidRPr="00084C7E">
        <w:rPr>
          <w:rFonts w:ascii="Times New Roman" w:hAnsi="Times New Roman" w:cs="Times New Roman"/>
          <w:sz w:val="28"/>
          <w:szCs w:val="28"/>
        </w:rPr>
        <w:t xml:space="preserve">Phụ thuộc và lạm dụng: </w:t>
      </w:r>
      <w:r w:rsidRPr="00DE1A31">
        <w:rPr>
          <w:rFonts w:ascii="Times New Roman" w:hAnsi="Times New Roman" w:cs="Times New Roman"/>
          <w:color w:val="FF0000"/>
          <w:sz w:val="28"/>
          <w:szCs w:val="28"/>
        </w:rPr>
        <w:t xml:space="preserve">gây ra cảm giác phụ thuộc và lạm dụng đối với người dùng, đặc biệt là đối với những người sử dụng nhiều thời gian trên ứng dụng này. Họ cảm thấy </w:t>
      </w:r>
      <w:r w:rsidRPr="00704468">
        <w:rPr>
          <w:rFonts w:ascii="Times New Roman" w:hAnsi="Times New Roman" w:cs="Times New Roman"/>
          <w:b/>
          <w:color w:val="FF0000"/>
          <w:sz w:val="28"/>
          <w:szCs w:val="28"/>
        </w:rPr>
        <w:t xml:space="preserve">khó khăn để ngừng sử dụng </w:t>
      </w:r>
      <w:r w:rsidRPr="00704468">
        <w:rPr>
          <w:rFonts w:ascii="Times New Roman" w:hAnsi="Times New Roman" w:cs="Times New Roman"/>
          <w:b/>
          <w:color w:val="FF0000"/>
          <w:sz w:val="28"/>
          <w:szCs w:val="28"/>
          <w:lang w:val="vi-VN"/>
        </w:rPr>
        <w:t>tiktok</w:t>
      </w:r>
      <w:r w:rsidRPr="00DE1A31">
        <w:rPr>
          <w:rFonts w:ascii="Times New Roman" w:hAnsi="Times New Roman" w:cs="Times New Roman"/>
          <w:color w:val="FF0000"/>
          <w:sz w:val="28"/>
          <w:szCs w:val="28"/>
        </w:rPr>
        <w:t>.</w:t>
      </w:r>
    </w:p>
    <w:p w14:paraId="41D2EB45" w14:textId="1977297D" w:rsidR="00AE3464" w:rsidRPr="00DE1A31" w:rsidRDefault="00AE3464" w:rsidP="00DE1A31">
      <w:pPr>
        <w:numPr>
          <w:ilvl w:val="1"/>
          <w:numId w:val="8"/>
        </w:numPr>
        <w:spacing w:after="0" w:line="276" w:lineRule="auto"/>
        <w:rPr>
          <w:rFonts w:ascii="Times New Roman" w:hAnsi="Times New Roman" w:cs="Times New Roman"/>
          <w:color w:val="FF0000"/>
          <w:sz w:val="28"/>
          <w:szCs w:val="28"/>
        </w:rPr>
      </w:pPr>
      <w:r w:rsidRPr="00084C7E">
        <w:rPr>
          <w:rFonts w:ascii="Times New Roman" w:hAnsi="Times New Roman" w:cs="Times New Roman"/>
          <w:sz w:val="28"/>
          <w:szCs w:val="28"/>
        </w:rPr>
        <w:t xml:space="preserve">Nội dung không phù hợp: </w:t>
      </w:r>
      <w:r w:rsidRPr="00DE1A31">
        <w:rPr>
          <w:rFonts w:ascii="Times New Roman" w:hAnsi="Times New Roman" w:cs="Times New Roman"/>
          <w:color w:val="FF0000"/>
          <w:sz w:val="28"/>
          <w:szCs w:val="28"/>
        </w:rPr>
        <w:t xml:space="preserve">Một số video trên TikTok có thể chứa </w:t>
      </w:r>
      <w:r w:rsidRPr="00704468">
        <w:rPr>
          <w:rFonts w:ascii="Times New Roman" w:hAnsi="Times New Roman" w:cs="Times New Roman"/>
          <w:b/>
          <w:color w:val="FF0000"/>
          <w:sz w:val="28"/>
          <w:szCs w:val="28"/>
        </w:rPr>
        <w:t>bạo lực, khủng bố hoặc các hình ảnh không phù hợp</w:t>
      </w:r>
      <w:r w:rsidRPr="00DE1A31">
        <w:rPr>
          <w:rFonts w:ascii="Times New Roman" w:hAnsi="Times New Roman" w:cs="Times New Roman"/>
          <w:color w:val="FF0000"/>
          <w:sz w:val="28"/>
          <w:szCs w:val="28"/>
        </w:rPr>
        <w:t>. Điều này có thể gây ra sự lo lắng và bất an cho người dùng.</w:t>
      </w:r>
    </w:p>
    <w:p w14:paraId="53989D04" w14:textId="77777777" w:rsidR="00AE3464" w:rsidRPr="00084C7E" w:rsidRDefault="00AE3464" w:rsidP="00DE1A31">
      <w:pPr>
        <w:numPr>
          <w:ilvl w:val="1"/>
          <w:numId w:val="8"/>
        </w:numPr>
        <w:spacing w:after="0" w:line="276" w:lineRule="auto"/>
        <w:rPr>
          <w:rFonts w:ascii="Times New Roman" w:hAnsi="Times New Roman" w:cs="Times New Roman"/>
          <w:sz w:val="28"/>
          <w:szCs w:val="28"/>
        </w:rPr>
      </w:pPr>
      <w:r w:rsidRPr="00084C7E">
        <w:rPr>
          <w:rFonts w:ascii="Times New Roman" w:hAnsi="Times New Roman" w:cs="Times New Roman"/>
          <w:sz w:val="28"/>
          <w:szCs w:val="28"/>
        </w:rPr>
        <w:t xml:space="preserve">Gây mất tự tin: </w:t>
      </w:r>
      <w:r w:rsidRPr="00DE1A31">
        <w:rPr>
          <w:rFonts w:ascii="Times New Roman" w:hAnsi="Times New Roman" w:cs="Times New Roman"/>
          <w:color w:val="FF0000"/>
          <w:sz w:val="28"/>
          <w:szCs w:val="28"/>
        </w:rPr>
        <w:t xml:space="preserve">có rất nhiều </w:t>
      </w:r>
      <w:r w:rsidRPr="00704468">
        <w:rPr>
          <w:rFonts w:ascii="Times New Roman" w:hAnsi="Times New Roman" w:cs="Times New Roman"/>
          <w:b/>
          <w:color w:val="FF0000"/>
          <w:sz w:val="28"/>
          <w:szCs w:val="28"/>
        </w:rPr>
        <w:t>clip, comment công kích</w:t>
      </w:r>
      <w:r w:rsidRPr="00DE1A31">
        <w:rPr>
          <w:rFonts w:ascii="Times New Roman" w:hAnsi="Times New Roman" w:cs="Times New Roman"/>
          <w:color w:val="FF0000"/>
          <w:sz w:val="28"/>
          <w:szCs w:val="28"/>
        </w:rPr>
        <w:t xml:space="preserve"> nhằm chê bai người khác. Người dùng rất có thể trở thành nạn nhân của body shaming.</w:t>
      </w:r>
    </w:p>
    <w:p w14:paraId="20CC9253" w14:textId="77777777" w:rsidR="00AE3464" w:rsidRPr="00084C7E" w:rsidRDefault="00AE3464" w:rsidP="00AE3464">
      <w:pPr>
        <w:spacing w:before="240" w:after="240"/>
        <w:rPr>
          <w:rFonts w:ascii="Times New Roman" w:hAnsi="Times New Roman" w:cs="Times New Roman"/>
          <w:sz w:val="28"/>
          <w:szCs w:val="28"/>
        </w:rPr>
      </w:pPr>
      <w:r w:rsidRPr="00084C7E">
        <w:rPr>
          <w:rFonts w:ascii="Cambria Math" w:eastAsia="Arial Unicode MS" w:hAnsi="Cambria Math" w:cs="Cambria Math"/>
          <w:sz w:val="28"/>
          <w:szCs w:val="28"/>
        </w:rPr>
        <w:t>⇒</w:t>
      </w:r>
      <w:r w:rsidRPr="00084C7E">
        <w:rPr>
          <w:rFonts w:ascii="Times New Roman" w:eastAsia="Arial Unicode MS" w:hAnsi="Times New Roman" w:cs="Times New Roman"/>
          <w:sz w:val="28"/>
          <w:szCs w:val="28"/>
        </w:rPr>
        <w:t xml:space="preserve"> </w:t>
      </w:r>
      <w:r w:rsidRPr="00084C7E">
        <w:rPr>
          <w:rFonts w:ascii="Times New Roman" w:hAnsi="Times New Roman" w:cs="Times New Roman"/>
          <w:sz w:val="28"/>
          <w:szCs w:val="28"/>
        </w:rPr>
        <w:t xml:space="preserve">Tóm lại, TikTok có thể </w:t>
      </w:r>
      <w:r w:rsidRPr="00704468">
        <w:rPr>
          <w:rFonts w:ascii="Times New Roman" w:hAnsi="Times New Roman" w:cs="Times New Roman"/>
          <w:b/>
          <w:sz w:val="28"/>
          <w:szCs w:val="28"/>
        </w:rPr>
        <w:t>ảnh hưởng tích cực và tiêu cực</w:t>
      </w:r>
      <w:r w:rsidRPr="00084C7E">
        <w:rPr>
          <w:rFonts w:ascii="Times New Roman" w:hAnsi="Times New Roman" w:cs="Times New Roman"/>
          <w:sz w:val="28"/>
          <w:szCs w:val="28"/>
        </w:rPr>
        <w:t xml:space="preserve"> đến tâm lý người dùng. Để tránh các ảnh hưởng tiêu cực, người dùng cần </w:t>
      </w:r>
      <w:r w:rsidRPr="00704468">
        <w:rPr>
          <w:rFonts w:ascii="Times New Roman" w:hAnsi="Times New Roman" w:cs="Times New Roman"/>
          <w:b/>
          <w:sz w:val="28"/>
          <w:szCs w:val="28"/>
        </w:rPr>
        <w:t>sử dụng TikTok một cách hợp lý</w:t>
      </w:r>
      <w:r w:rsidRPr="00084C7E">
        <w:rPr>
          <w:rFonts w:ascii="Times New Roman" w:hAnsi="Times New Roman" w:cs="Times New Roman"/>
          <w:sz w:val="28"/>
          <w:szCs w:val="28"/>
        </w:rPr>
        <w:t xml:space="preserve"> và cân bằng với các hoạt động khác trong cuộc sống.</w:t>
      </w:r>
    </w:p>
    <w:p w14:paraId="631634E5" w14:textId="77777777" w:rsidR="00AE3464" w:rsidRPr="00084C7E" w:rsidRDefault="00AE3464" w:rsidP="00AE3464">
      <w:pPr>
        <w:spacing w:before="240" w:after="240"/>
        <w:rPr>
          <w:rFonts w:ascii="Times New Roman" w:hAnsi="Times New Roman" w:cs="Times New Roman"/>
          <w:sz w:val="28"/>
          <w:szCs w:val="28"/>
        </w:rPr>
      </w:pPr>
    </w:p>
    <w:p w14:paraId="65F81E9D" w14:textId="77777777" w:rsidR="00AE3464" w:rsidRPr="00084C7E" w:rsidRDefault="00AE3464" w:rsidP="00AE3464">
      <w:pPr>
        <w:spacing w:before="240" w:after="240"/>
        <w:rPr>
          <w:rFonts w:ascii="Times New Roman" w:hAnsi="Times New Roman" w:cs="Times New Roman"/>
          <w:sz w:val="28"/>
          <w:szCs w:val="28"/>
        </w:rPr>
      </w:pPr>
      <w:r w:rsidRPr="00084C7E">
        <w:rPr>
          <w:rFonts w:ascii="Times New Roman" w:hAnsi="Times New Roman" w:cs="Times New Roman"/>
          <w:sz w:val="28"/>
          <w:szCs w:val="28"/>
        </w:rPr>
        <w:t>Kinh tế</w:t>
      </w:r>
    </w:p>
    <w:p w14:paraId="7ABB5CAD" w14:textId="77777777" w:rsidR="00AE3464" w:rsidRPr="00DE1A31" w:rsidRDefault="00AE3464" w:rsidP="00AE3464">
      <w:pPr>
        <w:spacing w:before="240" w:after="240"/>
        <w:rPr>
          <w:rFonts w:ascii="Times New Roman" w:hAnsi="Times New Roman" w:cs="Times New Roman"/>
          <w:color w:val="00B0F0"/>
          <w:sz w:val="28"/>
          <w:szCs w:val="28"/>
        </w:rPr>
      </w:pPr>
      <w:r w:rsidRPr="00DE1A31">
        <w:rPr>
          <w:rFonts w:ascii="Times New Roman" w:hAnsi="Times New Roman" w:cs="Times New Roman"/>
          <w:color w:val="00B0F0"/>
          <w:sz w:val="28"/>
          <w:szCs w:val="28"/>
        </w:rPr>
        <w:t>TikTok có thể có ảnh hưởng tích cực đến việc phát triển, quảng bá cho các doanh nghiệp tư nhân và cá nhân kinh doanh. Dưới đây là một số ví dụ:</w:t>
      </w:r>
    </w:p>
    <w:p w14:paraId="00DF4B6B" w14:textId="1F1E26CF" w:rsidR="00AE3464" w:rsidRPr="00DE1A31" w:rsidRDefault="00AE3464" w:rsidP="00AE3464">
      <w:pPr>
        <w:numPr>
          <w:ilvl w:val="0"/>
          <w:numId w:val="9"/>
        </w:numPr>
        <w:spacing w:before="240" w:after="0" w:line="276" w:lineRule="auto"/>
        <w:ind w:left="0" w:firstLine="0"/>
        <w:rPr>
          <w:rFonts w:ascii="Times New Roman" w:hAnsi="Times New Roman" w:cs="Times New Roman"/>
          <w:color w:val="FF0000"/>
          <w:sz w:val="28"/>
          <w:szCs w:val="28"/>
        </w:rPr>
      </w:pPr>
      <w:r w:rsidRPr="00084C7E">
        <w:rPr>
          <w:rFonts w:ascii="Times New Roman" w:hAnsi="Times New Roman" w:cs="Times New Roman"/>
          <w:sz w:val="28"/>
          <w:szCs w:val="28"/>
        </w:rPr>
        <w:t xml:space="preserve">Tạo trào lưu: </w:t>
      </w:r>
      <w:r w:rsidRPr="00DE1A31">
        <w:rPr>
          <w:rFonts w:ascii="Times New Roman" w:hAnsi="Times New Roman" w:cs="Times New Roman"/>
          <w:color w:val="FF0000"/>
          <w:sz w:val="28"/>
          <w:szCs w:val="28"/>
        </w:rPr>
        <w:t xml:space="preserve">Các trào lưu như #foryoupage hoặc #challenge đã thu hút được hàng triệu lượt xem và lượng tương tác lớn trên nền tảng, giúp các </w:t>
      </w:r>
      <w:r w:rsidRPr="00704468">
        <w:rPr>
          <w:rFonts w:ascii="Times New Roman" w:hAnsi="Times New Roman" w:cs="Times New Roman"/>
          <w:b/>
          <w:color w:val="FF0000"/>
          <w:sz w:val="28"/>
          <w:szCs w:val="28"/>
        </w:rPr>
        <w:t>sản phẩm và thương hiệu được</w:t>
      </w:r>
      <w:r w:rsidRPr="00DE1A31">
        <w:rPr>
          <w:rFonts w:ascii="Times New Roman" w:hAnsi="Times New Roman" w:cs="Times New Roman"/>
          <w:color w:val="FF0000"/>
          <w:sz w:val="28"/>
          <w:szCs w:val="28"/>
        </w:rPr>
        <w:t xml:space="preserve"> </w:t>
      </w:r>
      <w:r w:rsidRPr="00704468">
        <w:rPr>
          <w:rFonts w:ascii="Times New Roman" w:hAnsi="Times New Roman" w:cs="Times New Roman"/>
          <w:b/>
          <w:color w:val="FF0000"/>
          <w:sz w:val="28"/>
          <w:szCs w:val="28"/>
        </w:rPr>
        <w:t>quảng bá một cách hiệu quả</w:t>
      </w:r>
      <w:r w:rsidRPr="00DE1A31">
        <w:rPr>
          <w:rFonts w:ascii="Times New Roman" w:hAnsi="Times New Roman" w:cs="Times New Roman"/>
          <w:color w:val="FF0000"/>
          <w:sz w:val="28"/>
          <w:szCs w:val="28"/>
        </w:rPr>
        <w:t>.</w:t>
      </w:r>
      <w:r w:rsidR="00704468">
        <w:rPr>
          <w:rFonts w:ascii="Times New Roman" w:hAnsi="Times New Roman" w:cs="Times New Roman"/>
          <w:color w:val="FF0000"/>
          <w:sz w:val="28"/>
          <w:szCs w:val="28"/>
          <w:lang w:val="vi-VN"/>
        </w:rPr>
        <w:t xml:space="preserve"> </w:t>
      </w:r>
    </w:p>
    <w:p w14:paraId="115CF103" w14:textId="62C391FD" w:rsidR="00AE3464" w:rsidRPr="00DE1A31" w:rsidRDefault="00AE3464" w:rsidP="00AE3464">
      <w:pPr>
        <w:numPr>
          <w:ilvl w:val="0"/>
          <w:numId w:val="9"/>
        </w:numPr>
        <w:spacing w:after="0" w:line="276" w:lineRule="auto"/>
        <w:ind w:left="0" w:firstLine="0"/>
        <w:rPr>
          <w:rFonts w:ascii="Times New Roman" w:hAnsi="Times New Roman" w:cs="Times New Roman"/>
          <w:color w:val="FF0000"/>
          <w:sz w:val="28"/>
          <w:szCs w:val="28"/>
        </w:rPr>
      </w:pPr>
      <w:r w:rsidRPr="00084C7E">
        <w:rPr>
          <w:rFonts w:ascii="Times New Roman" w:hAnsi="Times New Roman" w:cs="Times New Roman"/>
          <w:sz w:val="28"/>
          <w:szCs w:val="28"/>
        </w:rPr>
        <w:t xml:space="preserve">Quảng cáo: </w:t>
      </w:r>
      <w:r w:rsidRPr="00DE1A31">
        <w:rPr>
          <w:rFonts w:ascii="Times New Roman" w:hAnsi="Times New Roman" w:cs="Times New Roman"/>
          <w:color w:val="FF0000"/>
          <w:sz w:val="28"/>
          <w:szCs w:val="28"/>
        </w:rPr>
        <w:t xml:space="preserve">TikTok cung cấp cho </w:t>
      </w:r>
      <w:r w:rsidRPr="00704468">
        <w:rPr>
          <w:rFonts w:ascii="Times New Roman" w:hAnsi="Times New Roman" w:cs="Times New Roman"/>
          <w:b/>
          <w:color w:val="FF0000"/>
          <w:sz w:val="28"/>
          <w:szCs w:val="28"/>
        </w:rPr>
        <w:t>các quảng cáo một phạm vi rộng</w:t>
      </w:r>
      <w:r w:rsidRPr="00DE1A31">
        <w:rPr>
          <w:rFonts w:ascii="Times New Roman" w:hAnsi="Times New Roman" w:cs="Times New Roman"/>
          <w:color w:val="FF0000"/>
          <w:sz w:val="28"/>
          <w:szCs w:val="28"/>
        </w:rPr>
        <w:t xml:space="preserve"> lớn người dùng trên toàn thế giới, đặc biệt là các đối tượng khách hàng trẻ tuổi.</w:t>
      </w:r>
    </w:p>
    <w:p w14:paraId="3596A8DA" w14:textId="13D0539A" w:rsidR="00AE3464" w:rsidRPr="00DE1A31" w:rsidRDefault="00AE3464" w:rsidP="00AE3464">
      <w:pPr>
        <w:numPr>
          <w:ilvl w:val="0"/>
          <w:numId w:val="9"/>
        </w:numPr>
        <w:spacing w:after="0" w:line="276" w:lineRule="auto"/>
        <w:ind w:left="0" w:firstLine="0"/>
        <w:rPr>
          <w:rFonts w:ascii="Times New Roman" w:hAnsi="Times New Roman" w:cs="Times New Roman"/>
          <w:color w:val="FF0000"/>
          <w:sz w:val="28"/>
          <w:szCs w:val="28"/>
        </w:rPr>
      </w:pPr>
      <w:r w:rsidRPr="00084C7E">
        <w:rPr>
          <w:rFonts w:ascii="Times New Roman" w:hAnsi="Times New Roman" w:cs="Times New Roman"/>
          <w:sz w:val="28"/>
          <w:szCs w:val="28"/>
        </w:rPr>
        <w:t xml:space="preserve">Tạo ra mối quan hệ khách hàng tốt hơn: </w:t>
      </w:r>
      <w:r w:rsidRPr="00DE1A31">
        <w:rPr>
          <w:rFonts w:ascii="Times New Roman" w:hAnsi="Times New Roman" w:cs="Times New Roman"/>
          <w:color w:val="FF0000"/>
          <w:sz w:val="28"/>
          <w:szCs w:val="28"/>
        </w:rPr>
        <w:t xml:space="preserve">Các video quảng cáo hay video hướng dẫn có thể giúp </w:t>
      </w:r>
      <w:r w:rsidRPr="00704468">
        <w:rPr>
          <w:rFonts w:ascii="Times New Roman" w:hAnsi="Times New Roman" w:cs="Times New Roman"/>
          <w:b/>
          <w:color w:val="FF0000"/>
          <w:sz w:val="28"/>
          <w:szCs w:val="28"/>
        </w:rPr>
        <w:t>tạo ra mối quan hệ</w:t>
      </w:r>
      <w:r w:rsidRPr="00DE1A31">
        <w:rPr>
          <w:rFonts w:ascii="Times New Roman" w:hAnsi="Times New Roman" w:cs="Times New Roman"/>
          <w:color w:val="FF0000"/>
          <w:sz w:val="28"/>
          <w:szCs w:val="28"/>
        </w:rPr>
        <w:t xml:space="preserve"> khách hàng </w:t>
      </w:r>
      <w:r w:rsidRPr="00704468">
        <w:rPr>
          <w:rFonts w:ascii="Times New Roman" w:hAnsi="Times New Roman" w:cs="Times New Roman"/>
          <w:b/>
          <w:color w:val="FF0000"/>
          <w:sz w:val="28"/>
          <w:szCs w:val="28"/>
        </w:rPr>
        <w:t>tốt</w:t>
      </w:r>
      <w:r w:rsidRPr="00DE1A31">
        <w:rPr>
          <w:rFonts w:ascii="Times New Roman" w:hAnsi="Times New Roman" w:cs="Times New Roman"/>
          <w:color w:val="FF0000"/>
          <w:sz w:val="28"/>
          <w:szCs w:val="28"/>
        </w:rPr>
        <w:t xml:space="preserve"> hơn và tăng khả năng </w:t>
      </w:r>
      <w:r w:rsidRPr="00704468">
        <w:rPr>
          <w:rFonts w:ascii="Times New Roman" w:hAnsi="Times New Roman" w:cs="Times New Roman"/>
          <w:b/>
          <w:color w:val="FF0000"/>
          <w:sz w:val="28"/>
          <w:szCs w:val="28"/>
        </w:rPr>
        <w:t>giữ chân khách hàng</w:t>
      </w:r>
      <w:r w:rsidRPr="00DE1A31">
        <w:rPr>
          <w:rFonts w:ascii="Times New Roman" w:hAnsi="Times New Roman" w:cs="Times New Roman"/>
          <w:color w:val="FF0000"/>
          <w:sz w:val="28"/>
          <w:szCs w:val="28"/>
        </w:rPr>
        <w:t xml:space="preserve"> của các doanh nghiệp.</w:t>
      </w:r>
    </w:p>
    <w:p w14:paraId="6FD89157" w14:textId="0F87B620" w:rsidR="00AE3464" w:rsidRPr="00DE1A31" w:rsidRDefault="00AE3464" w:rsidP="00AE3464">
      <w:pPr>
        <w:numPr>
          <w:ilvl w:val="0"/>
          <w:numId w:val="9"/>
        </w:numPr>
        <w:spacing w:after="240" w:line="276" w:lineRule="auto"/>
        <w:ind w:left="0" w:firstLine="0"/>
        <w:rPr>
          <w:rFonts w:ascii="Times New Roman" w:hAnsi="Times New Roman" w:cs="Times New Roman"/>
          <w:color w:val="FF0000"/>
          <w:sz w:val="28"/>
          <w:szCs w:val="28"/>
        </w:rPr>
      </w:pPr>
      <w:r w:rsidRPr="00084C7E">
        <w:rPr>
          <w:rFonts w:ascii="Times New Roman" w:hAnsi="Times New Roman" w:cs="Times New Roman"/>
          <w:sz w:val="28"/>
          <w:szCs w:val="28"/>
        </w:rPr>
        <w:t xml:space="preserve">Tăng hiệu quả marketing: </w:t>
      </w:r>
      <w:r w:rsidRPr="00DE1A31">
        <w:rPr>
          <w:rFonts w:ascii="Times New Roman" w:hAnsi="Times New Roman" w:cs="Times New Roman"/>
          <w:color w:val="FF0000"/>
          <w:sz w:val="28"/>
          <w:szCs w:val="28"/>
        </w:rPr>
        <w:t xml:space="preserve">TikTok có khả năng </w:t>
      </w:r>
      <w:r w:rsidRPr="00704468">
        <w:rPr>
          <w:rFonts w:ascii="Times New Roman" w:hAnsi="Times New Roman" w:cs="Times New Roman"/>
          <w:b/>
          <w:color w:val="FF0000"/>
          <w:sz w:val="28"/>
          <w:szCs w:val="28"/>
        </w:rPr>
        <w:t>thu hút sự chú ý</w:t>
      </w:r>
      <w:r w:rsidRPr="00DE1A31">
        <w:rPr>
          <w:rFonts w:ascii="Times New Roman" w:hAnsi="Times New Roman" w:cs="Times New Roman"/>
          <w:color w:val="FF0000"/>
          <w:sz w:val="28"/>
          <w:szCs w:val="28"/>
        </w:rPr>
        <w:t xml:space="preserve"> của khách hàng thông qua nội dung sáng tạo và khác </w:t>
      </w:r>
      <w:r w:rsidR="00704468">
        <w:rPr>
          <w:rFonts w:ascii="Times New Roman" w:hAnsi="Times New Roman" w:cs="Times New Roman"/>
          <w:color w:val="FF0000"/>
          <w:sz w:val="28"/>
          <w:szCs w:val="28"/>
          <w:lang w:val="vi-VN"/>
        </w:rPr>
        <w:t>biệt, giúp</w:t>
      </w:r>
      <w:r w:rsidRPr="00DE1A31">
        <w:rPr>
          <w:rFonts w:ascii="Times New Roman" w:hAnsi="Times New Roman" w:cs="Times New Roman"/>
          <w:color w:val="FF0000"/>
          <w:sz w:val="28"/>
          <w:szCs w:val="28"/>
        </w:rPr>
        <w:t xml:space="preserve"> </w:t>
      </w:r>
      <w:r w:rsidRPr="00704468">
        <w:rPr>
          <w:rFonts w:ascii="Times New Roman" w:hAnsi="Times New Roman" w:cs="Times New Roman"/>
          <w:b/>
          <w:color w:val="FF0000"/>
          <w:sz w:val="28"/>
          <w:szCs w:val="28"/>
        </w:rPr>
        <w:t>tăng hiệu quả marketing và tăng doanh số</w:t>
      </w:r>
      <w:r w:rsidR="00704468" w:rsidRPr="00704468">
        <w:rPr>
          <w:rFonts w:ascii="Times New Roman" w:hAnsi="Times New Roman" w:cs="Times New Roman"/>
          <w:b/>
          <w:color w:val="FF0000"/>
          <w:sz w:val="28"/>
          <w:szCs w:val="28"/>
        </w:rPr>
        <w:t xml:space="preserve"> bán hàng</w:t>
      </w:r>
      <w:r w:rsidR="00704468" w:rsidRPr="00704468">
        <w:rPr>
          <w:rFonts w:ascii="Times New Roman" w:hAnsi="Times New Roman" w:cs="Times New Roman"/>
          <w:b/>
          <w:color w:val="FF0000"/>
          <w:sz w:val="28"/>
          <w:szCs w:val="28"/>
          <w:lang w:val="vi-VN"/>
        </w:rPr>
        <w:t xml:space="preserve"> </w:t>
      </w:r>
      <w:r w:rsidR="00704468">
        <w:rPr>
          <w:rFonts w:ascii="Times New Roman" w:hAnsi="Times New Roman" w:cs="Times New Roman"/>
          <w:color w:val="FF0000"/>
          <w:sz w:val="28"/>
          <w:szCs w:val="28"/>
          <w:lang w:val="vi-VN"/>
        </w:rPr>
        <w:t>của các doanh nghiệp.</w:t>
      </w:r>
    </w:p>
    <w:p w14:paraId="624CAC8A" w14:textId="77777777" w:rsidR="00AE3464" w:rsidRPr="00084C7E" w:rsidRDefault="00AE3464" w:rsidP="00AE3464">
      <w:pPr>
        <w:spacing w:before="240" w:after="240"/>
        <w:rPr>
          <w:rFonts w:ascii="Times New Roman" w:hAnsi="Times New Roman" w:cs="Times New Roman"/>
          <w:sz w:val="28"/>
          <w:szCs w:val="28"/>
        </w:rPr>
      </w:pPr>
      <w:r w:rsidRPr="00084C7E">
        <w:rPr>
          <w:rFonts w:ascii="Cambria Math" w:hAnsi="Cambria Math" w:cs="Cambria Math"/>
          <w:sz w:val="28"/>
          <w:szCs w:val="28"/>
        </w:rPr>
        <w:lastRenderedPageBreak/>
        <w:t>⇒</w:t>
      </w:r>
      <w:r w:rsidRPr="00084C7E">
        <w:rPr>
          <w:rFonts w:ascii="Times New Roman" w:hAnsi="Times New Roman" w:cs="Times New Roman"/>
          <w:sz w:val="28"/>
          <w:szCs w:val="28"/>
        </w:rPr>
        <w:t xml:space="preserve"> Tóm lại, TikTok có thể giúp các doanh nghiệp tư nhân và cá nhân kinh doanh quảng bá sản phẩm và dịch vụ của mình một cách hiệu quả, tạo ra mối quan hệ khách hàng tốt hơn và tăng doanh số bán hàng</w:t>
      </w:r>
      <w:r w:rsidRPr="00704468">
        <w:rPr>
          <w:rFonts w:ascii="Times New Roman" w:hAnsi="Times New Roman" w:cs="Times New Roman"/>
          <w:color w:val="00B0F0"/>
          <w:sz w:val="28"/>
          <w:szCs w:val="28"/>
        </w:rPr>
        <w:t>. Tuy nhiên, để đạt được các lợi ích này, các doanh nghiệp và cá nhân kinh doanh cần phải tạo ra nội dung sáng tạo, khác biệt và phù hợp với đối tượng khách hàng mục tiêu trên TikTok</w:t>
      </w:r>
      <w:r w:rsidRPr="00DE1A31">
        <w:rPr>
          <w:rFonts w:ascii="Times New Roman" w:hAnsi="Times New Roman" w:cs="Times New Roman"/>
          <w:color w:val="FF0000"/>
          <w:sz w:val="28"/>
          <w:szCs w:val="28"/>
        </w:rPr>
        <w:t>.</w:t>
      </w:r>
    </w:p>
    <w:p w14:paraId="328426BD" w14:textId="77777777" w:rsidR="00AE3464" w:rsidRPr="00084C7E" w:rsidRDefault="00AE3464" w:rsidP="00AE3464">
      <w:pPr>
        <w:spacing w:before="240" w:after="240"/>
        <w:rPr>
          <w:rFonts w:ascii="Times New Roman" w:hAnsi="Times New Roman" w:cs="Times New Roman"/>
          <w:sz w:val="28"/>
          <w:szCs w:val="28"/>
        </w:rPr>
      </w:pPr>
    </w:p>
    <w:p w14:paraId="12CEFD20" w14:textId="77777777" w:rsidR="00AE3464" w:rsidRPr="00084C7E" w:rsidRDefault="00AE3464" w:rsidP="00AE3464">
      <w:pPr>
        <w:spacing w:before="240" w:after="240"/>
        <w:rPr>
          <w:rFonts w:ascii="Times New Roman" w:hAnsi="Times New Roman" w:cs="Times New Roman"/>
          <w:sz w:val="28"/>
          <w:szCs w:val="28"/>
        </w:rPr>
      </w:pPr>
      <w:r w:rsidRPr="00084C7E">
        <w:rPr>
          <w:rFonts w:ascii="Times New Roman" w:hAnsi="Times New Roman" w:cs="Times New Roman"/>
          <w:sz w:val="28"/>
          <w:szCs w:val="28"/>
        </w:rPr>
        <w:t xml:space="preserve">Trào lưu </w:t>
      </w:r>
    </w:p>
    <w:p w14:paraId="29D16DA6" w14:textId="77777777" w:rsidR="00AE3464" w:rsidRPr="00704468" w:rsidRDefault="00AE3464" w:rsidP="00AE3464">
      <w:pPr>
        <w:spacing w:before="240" w:after="240"/>
        <w:rPr>
          <w:rFonts w:ascii="Times New Roman" w:hAnsi="Times New Roman" w:cs="Times New Roman"/>
          <w:color w:val="00B0F0"/>
          <w:sz w:val="28"/>
          <w:szCs w:val="28"/>
        </w:rPr>
      </w:pPr>
      <w:r w:rsidRPr="00704468">
        <w:rPr>
          <w:rFonts w:ascii="Times New Roman" w:hAnsi="Times New Roman" w:cs="Times New Roman"/>
          <w:color w:val="00B0F0"/>
          <w:sz w:val="28"/>
          <w:szCs w:val="28"/>
        </w:rPr>
        <w:t>Các trào lưu trên TikTok có thể có ảnh hưởng tích cực hoặc tiêu cực đối với các đối tượng sử dụng TikTok. Dưới đây là những nhận xét chung về các trào lưu tốt và xấu của TikTok:</w:t>
      </w:r>
    </w:p>
    <w:p w14:paraId="6268358C" w14:textId="0555EFB9" w:rsidR="00AE3464" w:rsidRPr="00084C7E" w:rsidRDefault="00704468" w:rsidP="00AE3464">
      <w:pPr>
        <w:numPr>
          <w:ilvl w:val="0"/>
          <w:numId w:val="10"/>
        </w:numPr>
        <w:spacing w:before="240" w:after="0" w:line="276" w:lineRule="auto"/>
        <w:ind w:left="0" w:firstLine="0"/>
        <w:rPr>
          <w:rFonts w:ascii="Times New Roman" w:hAnsi="Times New Roman" w:cs="Times New Roman"/>
          <w:sz w:val="28"/>
          <w:szCs w:val="28"/>
        </w:rPr>
      </w:pPr>
      <w:r w:rsidRPr="00084C7E">
        <w:rPr>
          <w:rFonts w:ascii="Times New Roman" w:hAnsi="Times New Roman" w:cs="Times New Roman"/>
          <w:sz w:val="28"/>
          <w:szCs w:val="28"/>
        </w:rPr>
        <w:t>TRÀO LƯU TỐT</w:t>
      </w:r>
      <w:r w:rsidR="00AE3464" w:rsidRPr="00084C7E">
        <w:rPr>
          <w:rFonts w:ascii="Times New Roman" w:hAnsi="Times New Roman" w:cs="Times New Roman"/>
          <w:sz w:val="28"/>
          <w:szCs w:val="28"/>
        </w:rPr>
        <w:t>:</w:t>
      </w:r>
    </w:p>
    <w:p w14:paraId="52DB1732" w14:textId="29EBDBC0" w:rsidR="00AE3464" w:rsidRPr="00084C7E" w:rsidRDefault="00AE3464" w:rsidP="00DE1A31">
      <w:pPr>
        <w:numPr>
          <w:ilvl w:val="1"/>
          <w:numId w:val="10"/>
        </w:numPr>
        <w:spacing w:after="0" w:line="276" w:lineRule="auto"/>
        <w:rPr>
          <w:rFonts w:ascii="Times New Roman" w:hAnsi="Times New Roman" w:cs="Times New Roman"/>
          <w:sz w:val="28"/>
          <w:szCs w:val="28"/>
        </w:rPr>
      </w:pPr>
      <w:r w:rsidRPr="00084C7E">
        <w:rPr>
          <w:rFonts w:ascii="Times New Roman" w:hAnsi="Times New Roman" w:cs="Times New Roman"/>
          <w:sz w:val="28"/>
          <w:szCs w:val="28"/>
        </w:rPr>
        <w:t xml:space="preserve">Những trào lưu mang tính </w:t>
      </w:r>
      <w:r w:rsidRPr="00704468">
        <w:rPr>
          <w:rFonts w:ascii="Times New Roman" w:hAnsi="Times New Roman" w:cs="Times New Roman"/>
          <w:b/>
          <w:sz w:val="28"/>
          <w:szCs w:val="28"/>
        </w:rPr>
        <w:t>giáo dục</w:t>
      </w:r>
      <w:r w:rsidR="00704468">
        <w:rPr>
          <w:rFonts w:ascii="Times New Roman" w:hAnsi="Times New Roman" w:cs="Times New Roman"/>
          <w:b/>
          <w:sz w:val="28"/>
          <w:szCs w:val="28"/>
          <w:lang w:val="vi-VN"/>
        </w:rPr>
        <w:t xml:space="preserve"> #learnOnTikTok </w:t>
      </w:r>
      <w:r w:rsidRPr="00084C7E">
        <w:rPr>
          <w:rFonts w:ascii="Times New Roman" w:hAnsi="Times New Roman" w:cs="Times New Roman"/>
          <w:sz w:val="28"/>
          <w:szCs w:val="28"/>
        </w:rPr>
        <w:t xml:space="preserve">, như hướng dẫn </w:t>
      </w:r>
      <w:r w:rsidRPr="00704468">
        <w:rPr>
          <w:rFonts w:ascii="Times New Roman" w:hAnsi="Times New Roman" w:cs="Times New Roman"/>
          <w:b/>
          <w:sz w:val="28"/>
          <w:szCs w:val="28"/>
        </w:rPr>
        <w:t>nấu ăn, làm bánh</w:t>
      </w:r>
      <w:r w:rsidRPr="00084C7E">
        <w:rPr>
          <w:rFonts w:ascii="Times New Roman" w:hAnsi="Times New Roman" w:cs="Times New Roman"/>
          <w:sz w:val="28"/>
          <w:szCs w:val="28"/>
        </w:rPr>
        <w:t>, hoặc các bài tập thể dục có thể giúp người dùng cải thiện kỹ năng của họ.</w:t>
      </w:r>
    </w:p>
    <w:p w14:paraId="6FEB033A" w14:textId="5739F964" w:rsidR="00AE3464" w:rsidRPr="00084C7E" w:rsidRDefault="00AE3464" w:rsidP="00DE1A31">
      <w:pPr>
        <w:numPr>
          <w:ilvl w:val="1"/>
          <w:numId w:val="10"/>
        </w:numPr>
        <w:spacing w:after="0" w:line="276" w:lineRule="auto"/>
        <w:rPr>
          <w:rFonts w:ascii="Times New Roman" w:hAnsi="Times New Roman" w:cs="Times New Roman"/>
          <w:sz w:val="28"/>
          <w:szCs w:val="28"/>
        </w:rPr>
      </w:pPr>
      <w:r w:rsidRPr="00084C7E">
        <w:rPr>
          <w:rFonts w:ascii="Times New Roman" w:hAnsi="Times New Roman" w:cs="Times New Roman"/>
          <w:sz w:val="28"/>
          <w:szCs w:val="28"/>
        </w:rPr>
        <w:t xml:space="preserve">Những trào lưu mang tính </w:t>
      </w:r>
      <w:r w:rsidRPr="00704468">
        <w:rPr>
          <w:rFonts w:ascii="Times New Roman" w:hAnsi="Times New Roman" w:cs="Times New Roman"/>
          <w:b/>
          <w:sz w:val="28"/>
          <w:szCs w:val="28"/>
        </w:rPr>
        <w:t>vui nhộn</w:t>
      </w:r>
      <w:r w:rsidRPr="00084C7E">
        <w:rPr>
          <w:rFonts w:ascii="Times New Roman" w:hAnsi="Times New Roman" w:cs="Times New Roman"/>
          <w:sz w:val="28"/>
          <w:szCs w:val="28"/>
        </w:rPr>
        <w:t>, những video hài hước, giúp giải trí và giảm stress cho người dùng.</w:t>
      </w:r>
    </w:p>
    <w:p w14:paraId="25E7C427" w14:textId="77777777" w:rsidR="00AE3464" w:rsidRPr="00084C7E" w:rsidRDefault="00AE3464" w:rsidP="00AE3464">
      <w:pPr>
        <w:numPr>
          <w:ilvl w:val="0"/>
          <w:numId w:val="11"/>
        </w:numPr>
        <w:spacing w:after="0" w:line="276" w:lineRule="auto"/>
        <w:ind w:left="0" w:firstLine="0"/>
        <w:rPr>
          <w:rFonts w:ascii="Times New Roman" w:hAnsi="Times New Roman" w:cs="Times New Roman"/>
          <w:sz w:val="28"/>
          <w:szCs w:val="28"/>
        </w:rPr>
      </w:pPr>
      <w:r w:rsidRPr="00084C7E">
        <w:rPr>
          <w:rFonts w:ascii="Times New Roman" w:hAnsi="Times New Roman" w:cs="Times New Roman"/>
          <w:sz w:val="28"/>
          <w:szCs w:val="28"/>
        </w:rPr>
        <w:t>Trào lưu xấu:</w:t>
      </w:r>
    </w:p>
    <w:p w14:paraId="475CDE37" w14:textId="7E0F1B54" w:rsidR="00AE3464" w:rsidRPr="00084C7E" w:rsidRDefault="00AE3464" w:rsidP="00DE1A31">
      <w:pPr>
        <w:numPr>
          <w:ilvl w:val="1"/>
          <w:numId w:val="11"/>
        </w:numPr>
        <w:spacing w:after="0" w:line="276" w:lineRule="auto"/>
        <w:rPr>
          <w:rFonts w:ascii="Times New Roman" w:hAnsi="Times New Roman" w:cs="Times New Roman"/>
          <w:sz w:val="28"/>
          <w:szCs w:val="28"/>
        </w:rPr>
      </w:pPr>
      <w:r w:rsidRPr="00084C7E">
        <w:rPr>
          <w:rFonts w:ascii="Times New Roman" w:hAnsi="Times New Roman" w:cs="Times New Roman"/>
          <w:sz w:val="28"/>
          <w:szCs w:val="28"/>
        </w:rPr>
        <w:t xml:space="preserve">Những trào lưu </w:t>
      </w:r>
      <w:r w:rsidRPr="00704468">
        <w:rPr>
          <w:rFonts w:ascii="Times New Roman" w:hAnsi="Times New Roman" w:cs="Times New Roman"/>
          <w:b/>
          <w:sz w:val="28"/>
          <w:szCs w:val="28"/>
        </w:rPr>
        <w:t>xúc phạm, khiêu khích</w:t>
      </w:r>
      <w:r w:rsidRPr="00084C7E">
        <w:rPr>
          <w:rFonts w:ascii="Times New Roman" w:hAnsi="Times New Roman" w:cs="Times New Roman"/>
          <w:sz w:val="28"/>
          <w:szCs w:val="28"/>
        </w:rPr>
        <w:t xml:space="preserve">, hoặc </w:t>
      </w:r>
      <w:r w:rsidRPr="00704468">
        <w:rPr>
          <w:rFonts w:ascii="Times New Roman" w:hAnsi="Times New Roman" w:cs="Times New Roman"/>
          <w:b/>
          <w:sz w:val="28"/>
          <w:szCs w:val="28"/>
        </w:rPr>
        <w:t>kích động</w:t>
      </w:r>
      <w:r w:rsidRPr="00084C7E">
        <w:rPr>
          <w:rFonts w:ascii="Times New Roman" w:hAnsi="Times New Roman" w:cs="Times New Roman"/>
          <w:sz w:val="28"/>
          <w:szCs w:val="28"/>
        </w:rPr>
        <w:t xml:space="preserve"> tranh cãi có thể gây tổn thương đến người </w:t>
      </w:r>
      <w:r w:rsidR="00704468">
        <w:rPr>
          <w:rFonts w:ascii="Times New Roman" w:hAnsi="Times New Roman" w:cs="Times New Roman"/>
          <w:sz w:val="28"/>
          <w:szCs w:val="28"/>
          <w:lang w:val="vi-VN"/>
        </w:rPr>
        <w:t>dùng</w:t>
      </w:r>
      <w:r w:rsidRPr="00084C7E">
        <w:rPr>
          <w:rFonts w:ascii="Times New Roman" w:hAnsi="Times New Roman" w:cs="Times New Roman"/>
          <w:sz w:val="28"/>
          <w:szCs w:val="28"/>
        </w:rPr>
        <w:t>, đặc biệt là những đối tượng nhạy cảm như trẻ em, người già hoặc người dễ bị ảnh hưởng.</w:t>
      </w:r>
    </w:p>
    <w:p w14:paraId="13A474B5" w14:textId="77777777" w:rsidR="00704468" w:rsidRDefault="00AE3464" w:rsidP="00704468">
      <w:pPr>
        <w:numPr>
          <w:ilvl w:val="1"/>
          <w:numId w:val="11"/>
        </w:numPr>
        <w:spacing w:after="0" w:line="276" w:lineRule="auto"/>
        <w:rPr>
          <w:rFonts w:ascii="Times New Roman" w:hAnsi="Times New Roman" w:cs="Times New Roman"/>
          <w:sz w:val="28"/>
          <w:szCs w:val="28"/>
        </w:rPr>
      </w:pPr>
      <w:r w:rsidRPr="00084C7E">
        <w:rPr>
          <w:rFonts w:ascii="Times New Roman" w:hAnsi="Times New Roman" w:cs="Times New Roman"/>
          <w:sz w:val="28"/>
          <w:szCs w:val="28"/>
        </w:rPr>
        <w:t xml:space="preserve">Những trào lưu </w:t>
      </w:r>
      <w:r w:rsidR="00704468">
        <w:rPr>
          <w:rFonts w:ascii="Times New Roman" w:hAnsi="Times New Roman" w:cs="Times New Roman"/>
          <w:sz w:val="28"/>
          <w:szCs w:val="28"/>
          <w:lang w:val="vi-VN"/>
        </w:rPr>
        <w:t xml:space="preserve">có </w:t>
      </w:r>
      <w:r w:rsidR="00704468" w:rsidRPr="00704468">
        <w:rPr>
          <w:rFonts w:ascii="Times New Roman" w:hAnsi="Times New Roman" w:cs="Times New Roman"/>
          <w:b/>
          <w:sz w:val="28"/>
          <w:szCs w:val="28"/>
          <w:lang w:val="vi-VN"/>
        </w:rPr>
        <w:t>nội dung</w:t>
      </w:r>
      <w:r w:rsidR="00704468">
        <w:rPr>
          <w:rFonts w:ascii="Times New Roman" w:hAnsi="Times New Roman" w:cs="Times New Roman"/>
          <w:sz w:val="28"/>
          <w:szCs w:val="28"/>
          <w:lang w:val="vi-VN"/>
        </w:rPr>
        <w:t xml:space="preserve"> </w:t>
      </w:r>
      <w:r w:rsidR="00704468" w:rsidRPr="00704468">
        <w:rPr>
          <w:rFonts w:ascii="Times New Roman" w:hAnsi="Times New Roman" w:cs="Times New Roman"/>
          <w:b/>
          <w:sz w:val="28"/>
          <w:szCs w:val="28"/>
          <w:lang w:val="vi-VN"/>
        </w:rPr>
        <w:t>sai lệch, không đúng sự thật</w:t>
      </w:r>
      <w:r w:rsidR="00704468">
        <w:rPr>
          <w:rFonts w:ascii="Times New Roman" w:hAnsi="Times New Roman" w:cs="Times New Roman"/>
          <w:sz w:val="28"/>
          <w:szCs w:val="28"/>
          <w:lang w:val="vi-VN"/>
        </w:rPr>
        <w:t>, ảnh hưởng xấu đến người dùng.</w:t>
      </w:r>
    </w:p>
    <w:p w14:paraId="2354B48E" w14:textId="2FFC8279" w:rsidR="00AE3464" w:rsidRPr="00704468" w:rsidRDefault="00AE3464" w:rsidP="00704468">
      <w:pPr>
        <w:spacing w:after="0" w:line="276" w:lineRule="auto"/>
        <w:ind w:left="1080"/>
        <w:rPr>
          <w:rFonts w:ascii="Times New Roman" w:hAnsi="Times New Roman" w:cs="Times New Roman"/>
          <w:color w:val="00B0F0"/>
          <w:sz w:val="28"/>
          <w:szCs w:val="28"/>
        </w:rPr>
      </w:pPr>
      <w:r w:rsidRPr="00084C7E">
        <w:rPr>
          <w:rFonts w:ascii="Cambria Math" w:hAnsi="Cambria Math" w:cs="Cambria Math"/>
          <w:sz w:val="28"/>
          <w:szCs w:val="28"/>
        </w:rPr>
        <w:t>⇒</w:t>
      </w:r>
      <w:r w:rsidRPr="00084C7E">
        <w:rPr>
          <w:rFonts w:ascii="Times New Roman" w:hAnsi="Times New Roman" w:cs="Times New Roman"/>
          <w:sz w:val="28"/>
          <w:szCs w:val="28"/>
        </w:rPr>
        <w:t xml:space="preserve"> </w:t>
      </w:r>
      <w:r w:rsidRPr="00704468">
        <w:rPr>
          <w:rFonts w:ascii="Times New Roman" w:hAnsi="Times New Roman" w:cs="Times New Roman"/>
          <w:color w:val="00B0F0"/>
          <w:sz w:val="28"/>
          <w:szCs w:val="28"/>
        </w:rPr>
        <w:t>Tóm lại, các trào lưu trên TikTok có thể có ảnh hưởng tích cực hoặc tiêu cực tùy thuộc vào nội dung và mục đích của chúng. Người dùng cần có sự nhận thức đúng đắn và lựa chọn các trào lưu phù hợp với giá trị và quan điểm cá nhân của mình.</w:t>
      </w:r>
    </w:p>
    <w:p w14:paraId="039F65F6" w14:textId="77777777" w:rsidR="00AE3464" w:rsidRPr="00084C7E" w:rsidRDefault="00AE3464" w:rsidP="00AE3464">
      <w:pPr>
        <w:spacing w:before="240" w:after="240"/>
        <w:rPr>
          <w:rFonts w:ascii="Times New Roman" w:hAnsi="Times New Roman" w:cs="Times New Roman"/>
          <w:sz w:val="28"/>
          <w:szCs w:val="28"/>
        </w:rPr>
      </w:pPr>
      <w:r w:rsidRPr="00084C7E">
        <w:rPr>
          <w:rFonts w:ascii="Times New Roman" w:hAnsi="Times New Roman" w:cs="Times New Roman"/>
          <w:sz w:val="28"/>
          <w:szCs w:val="28"/>
        </w:rPr>
        <w:t>Quyền riêng tư</w:t>
      </w:r>
    </w:p>
    <w:p w14:paraId="19CCBF03" w14:textId="0F42E32B" w:rsidR="00704468" w:rsidRDefault="00DE1A31" w:rsidP="00AE3464">
      <w:pPr>
        <w:spacing w:before="240" w:after="240"/>
        <w:rPr>
          <w:rFonts w:ascii="Times New Roman" w:hAnsi="Times New Roman" w:cs="Times New Roman"/>
          <w:color w:val="FF0000"/>
          <w:sz w:val="28"/>
          <w:szCs w:val="28"/>
        </w:rPr>
      </w:pPr>
      <w:r w:rsidRPr="00DE1A31">
        <w:rPr>
          <w:rFonts w:ascii="Times New Roman" w:hAnsi="Times New Roman" w:cs="Times New Roman"/>
          <w:sz w:val="28"/>
          <w:szCs w:val="28"/>
        </w:rPr>
        <w:t xml:space="preserve">TikTok thu thập nhiều thông tin cá nhân của người dùng, gây ra nhiều tranh cãi và lo ngại về vấn đề riêng tư và an ninh thông tin. </w:t>
      </w:r>
      <w:r w:rsidRPr="00386307">
        <w:rPr>
          <w:rFonts w:ascii="Times New Roman" w:hAnsi="Times New Roman" w:cs="Times New Roman"/>
          <w:color w:val="FF0000"/>
          <w:sz w:val="28"/>
          <w:szCs w:val="28"/>
        </w:rPr>
        <w:t xml:space="preserve">Tuy nhiên, TikTok cho biết họ sử dụng các biện pháp bảo mật để </w:t>
      </w:r>
      <w:r w:rsidRPr="00704468">
        <w:rPr>
          <w:rFonts w:ascii="Times New Roman" w:hAnsi="Times New Roman" w:cs="Times New Roman"/>
          <w:b/>
          <w:color w:val="FF0000"/>
          <w:sz w:val="28"/>
          <w:szCs w:val="28"/>
        </w:rPr>
        <w:t>bảo vệ dữ liệu người dùng</w:t>
      </w:r>
      <w:r w:rsidRPr="00386307">
        <w:rPr>
          <w:rFonts w:ascii="Times New Roman" w:hAnsi="Times New Roman" w:cs="Times New Roman"/>
          <w:color w:val="FF0000"/>
          <w:sz w:val="28"/>
          <w:szCs w:val="28"/>
        </w:rPr>
        <w:t xml:space="preserve"> và </w:t>
      </w:r>
      <w:r w:rsidRPr="00704468">
        <w:rPr>
          <w:rFonts w:ascii="Times New Roman" w:hAnsi="Times New Roman" w:cs="Times New Roman"/>
          <w:b/>
          <w:color w:val="FF0000"/>
          <w:sz w:val="28"/>
          <w:szCs w:val="28"/>
        </w:rPr>
        <w:t>tuân thủ các yêu cầu pháp lý</w:t>
      </w:r>
      <w:r w:rsidRPr="00386307">
        <w:rPr>
          <w:rFonts w:ascii="Times New Roman" w:hAnsi="Times New Roman" w:cs="Times New Roman"/>
          <w:color w:val="FF0000"/>
          <w:sz w:val="28"/>
          <w:szCs w:val="28"/>
        </w:rPr>
        <w:t xml:space="preserve">. </w:t>
      </w:r>
    </w:p>
    <w:p w14:paraId="7356C235" w14:textId="02F478E1" w:rsidR="00AE3464" w:rsidRPr="00704468" w:rsidRDefault="00DE1A31" w:rsidP="00704468">
      <w:pPr>
        <w:pStyle w:val="ListParagraph"/>
        <w:numPr>
          <w:ilvl w:val="0"/>
          <w:numId w:val="15"/>
        </w:numPr>
        <w:spacing w:before="240" w:after="240"/>
        <w:rPr>
          <w:rFonts w:ascii="Times New Roman" w:hAnsi="Times New Roman" w:cs="Times New Roman"/>
          <w:sz w:val="28"/>
          <w:szCs w:val="28"/>
        </w:rPr>
      </w:pPr>
      <w:r w:rsidRPr="00704468">
        <w:rPr>
          <w:rFonts w:ascii="Times New Roman" w:hAnsi="Times New Roman" w:cs="Times New Roman"/>
          <w:sz w:val="28"/>
          <w:szCs w:val="28"/>
        </w:rPr>
        <w:lastRenderedPageBreak/>
        <w:t xml:space="preserve">Tóm lại, việc thu thập dữ liệu người dùng của TikTok là một vấn đề đang gây tranh cãi, </w:t>
      </w:r>
      <w:r w:rsidRPr="00704468">
        <w:rPr>
          <w:rFonts w:ascii="Times New Roman" w:hAnsi="Times New Roman" w:cs="Times New Roman"/>
          <w:b/>
          <w:sz w:val="28"/>
          <w:szCs w:val="28"/>
        </w:rPr>
        <w:t>người dùng cần phải tự bảo vệ thông tin cá nhân</w:t>
      </w:r>
      <w:r w:rsidRPr="00704468">
        <w:rPr>
          <w:rFonts w:ascii="Times New Roman" w:hAnsi="Times New Roman" w:cs="Times New Roman"/>
          <w:sz w:val="28"/>
          <w:szCs w:val="28"/>
        </w:rPr>
        <w:t xml:space="preserve"> của mình và đọc kỹ chính sách bảo mật của TikTok trước khi sử dụng ứng dụng này.</w:t>
      </w:r>
    </w:p>
    <w:p w14:paraId="62655F04" w14:textId="77777777" w:rsidR="00AE3464" w:rsidRPr="00084C7E" w:rsidRDefault="00AE3464" w:rsidP="00AE3464">
      <w:pPr>
        <w:rPr>
          <w:rFonts w:ascii="Times New Roman" w:hAnsi="Times New Roman" w:cs="Times New Roman"/>
          <w:sz w:val="28"/>
          <w:szCs w:val="28"/>
        </w:rPr>
      </w:pPr>
    </w:p>
    <w:p w14:paraId="65FB1A41" w14:textId="77777777" w:rsidR="00AE3464" w:rsidRPr="00AE3464" w:rsidRDefault="00AE3464" w:rsidP="00AE3464">
      <w:pPr>
        <w:pStyle w:val="ListParagraph"/>
        <w:numPr>
          <w:ilvl w:val="0"/>
          <w:numId w:val="12"/>
        </w:numPr>
        <w:ind w:left="0" w:firstLine="0"/>
        <w:rPr>
          <w:rFonts w:ascii="Times New Roman" w:hAnsi="Times New Roman" w:cs="Times New Roman"/>
          <w:b/>
          <w:bCs/>
          <w:sz w:val="32"/>
          <w:szCs w:val="32"/>
        </w:rPr>
      </w:pPr>
      <w:r w:rsidRPr="00AE3464">
        <w:rPr>
          <w:rFonts w:ascii="Times New Roman" w:hAnsi="Times New Roman" w:cs="Times New Roman"/>
          <w:b/>
          <w:bCs/>
          <w:sz w:val="32"/>
          <w:szCs w:val="32"/>
          <w:lang w:val="vi-VN"/>
        </w:rPr>
        <w:t>Giải pháp cho vấn đề tiktok ảnh hưởng tới giới trẻ</w:t>
      </w:r>
    </w:p>
    <w:p w14:paraId="6D2B2ED7" w14:textId="77777777" w:rsidR="00AE3464" w:rsidRPr="00704468" w:rsidRDefault="00AE3464" w:rsidP="00AE3464">
      <w:pPr>
        <w:rPr>
          <w:rFonts w:ascii="Times New Roman" w:hAnsi="Times New Roman" w:cs="Times New Roman"/>
          <w:color w:val="00B0F0"/>
          <w:sz w:val="28"/>
          <w:szCs w:val="28"/>
        </w:rPr>
      </w:pPr>
      <w:r w:rsidRPr="00704468">
        <w:rPr>
          <w:rFonts w:ascii="Times New Roman" w:hAnsi="Times New Roman" w:cs="Times New Roman"/>
          <w:color w:val="00B0F0"/>
          <w:sz w:val="28"/>
          <w:szCs w:val="28"/>
        </w:rPr>
        <w:t>----Intro: Như bất kỳ công nghệ nào khác, TikTok cũng có thể ảnh hưởng đến giới trẻ một cách tích cực hoặc tiêu cực. Một số giải pháp để giải quyết vấn đề ảnh hưởng TikTok đến giới trẻ bao gồm:</w:t>
      </w:r>
    </w:p>
    <w:p w14:paraId="2CB0D848" w14:textId="77777777" w:rsidR="00AE3464" w:rsidRPr="00AE3464" w:rsidRDefault="00AE3464" w:rsidP="00AE3464">
      <w:pPr>
        <w:rPr>
          <w:rFonts w:ascii="Times New Roman" w:hAnsi="Times New Roman" w:cs="Times New Roman"/>
          <w:sz w:val="28"/>
          <w:szCs w:val="28"/>
        </w:rPr>
      </w:pPr>
      <w:r w:rsidRPr="00AE3464">
        <w:rPr>
          <w:rFonts w:ascii="Times New Roman" w:hAnsi="Times New Roman" w:cs="Times New Roman"/>
          <w:sz w:val="28"/>
          <w:szCs w:val="28"/>
        </w:rPr>
        <w:t>1.</w:t>
      </w:r>
      <w:r w:rsidRPr="00AE3464">
        <w:rPr>
          <w:rFonts w:ascii="Times New Roman" w:hAnsi="Times New Roman" w:cs="Times New Roman"/>
          <w:iCs/>
          <w:sz w:val="28"/>
          <w:szCs w:val="28"/>
        </w:rPr>
        <w:t>Tăng cường giáo dục về trách nhiệm sử dụng TikTok (người xem, người sáng tạo nội dung)</w:t>
      </w:r>
    </w:p>
    <w:p w14:paraId="17660478" w14:textId="77777777" w:rsidR="00AE3464" w:rsidRPr="00AE3464" w:rsidRDefault="00AE3464" w:rsidP="00AE3464">
      <w:pPr>
        <w:rPr>
          <w:rFonts w:ascii="Times New Roman" w:hAnsi="Times New Roman" w:cs="Times New Roman"/>
          <w:sz w:val="28"/>
          <w:szCs w:val="28"/>
        </w:rPr>
      </w:pPr>
      <w:r w:rsidRPr="00AE3464">
        <w:rPr>
          <w:rFonts w:ascii="Times New Roman" w:hAnsi="Times New Roman" w:cs="Times New Roman"/>
          <w:color w:val="4472C4" w:themeColor="accent5"/>
          <w:sz w:val="28"/>
          <w:szCs w:val="28"/>
        </w:rPr>
        <w:t>Để giảm thiểu tác động tiêu cực của TikTok đối với giới trẻ, cần tăng cường giáo dục về trách nhiệm sử dụng ứng dụng này. Việc giảng dạy giới trẻ về cách sử dụng TikTok một cách an toàn và đúng đắn là rất quan trọng</w:t>
      </w:r>
      <w:r w:rsidRPr="00AE3464">
        <w:rPr>
          <w:rFonts w:ascii="Times New Roman" w:hAnsi="Times New Roman" w:cs="Times New Roman"/>
          <w:sz w:val="28"/>
          <w:szCs w:val="28"/>
        </w:rPr>
        <w:t>.</w:t>
      </w:r>
    </w:p>
    <w:p w14:paraId="3FC63FEB" w14:textId="77777777" w:rsidR="00AE3464" w:rsidRPr="00AE3464" w:rsidRDefault="00AE3464" w:rsidP="00AE3464">
      <w:pPr>
        <w:rPr>
          <w:rFonts w:ascii="Times New Roman" w:hAnsi="Times New Roman" w:cs="Times New Roman"/>
          <w:color w:val="FF0000"/>
          <w:sz w:val="28"/>
          <w:szCs w:val="28"/>
        </w:rPr>
      </w:pPr>
      <w:r w:rsidRPr="00AE3464">
        <w:rPr>
          <w:rFonts w:ascii="Times New Roman" w:hAnsi="Times New Roman" w:cs="Times New Roman"/>
          <w:sz w:val="28"/>
          <w:szCs w:val="28"/>
        </w:rPr>
        <w:t>-</w:t>
      </w:r>
      <w:r w:rsidRPr="00AE3464">
        <w:rPr>
          <w:rFonts w:ascii="Times New Roman" w:hAnsi="Times New Roman" w:cs="Times New Roman"/>
          <w:iCs/>
          <w:sz w:val="28"/>
          <w:szCs w:val="28"/>
        </w:rPr>
        <w:t>Tuân thủ các quy định và chính sách của TikTok</w:t>
      </w:r>
      <w:r w:rsidRPr="00AE3464">
        <w:rPr>
          <w:rFonts w:ascii="Times New Roman" w:hAnsi="Times New Roman" w:cs="Times New Roman"/>
          <w:color w:val="FF0000"/>
          <w:sz w:val="28"/>
          <w:szCs w:val="28"/>
        </w:rPr>
        <w:t>: Người dùng cần phải tuân thủ các quy định và chính sách của TikTok, bao gồm các quy định về đạo đức, pháp luật, bảo mật và quyền riêng tư</w:t>
      </w:r>
    </w:p>
    <w:p w14:paraId="338EE96C" w14:textId="77777777" w:rsidR="00AE3464" w:rsidRPr="00AE3464" w:rsidRDefault="00AE3464" w:rsidP="00AE3464">
      <w:pPr>
        <w:rPr>
          <w:rFonts w:ascii="Times New Roman" w:hAnsi="Times New Roman" w:cs="Times New Roman"/>
          <w:color w:val="FF0000"/>
          <w:sz w:val="28"/>
          <w:szCs w:val="28"/>
        </w:rPr>
      </w:pPr>
      <w:r w:rsidRPr="00AE3464">
        <w:rPr>
          <w:rFonts w:ascii="Times New Roman" w:hAnsi="Times New Roman" w:cs="Times New Roman"/>
          <w:color w:val="000000" w:themeColor="text1"/>
          <w:sz w:val="28"/>
          <w:szCs w:val="28"/>
        </w:rPr>
        <w:t>-</w:t>
      </w:r>
      <w:r w:rsidRPr="00AE3464">
        <w:rPr>
          <w:rFonts w:ascii="Times New Roman" w:hAnsi="Times New Roman" w:cs="Times New Roman"/>
          <w:iCs/>
          <w:color w:val="000000" w:themeColor="text1"/>
          <w:sz w:val="28"/>
          <w:szCs w:val="28"/>
        </w:rPr>
        <w:t>Không sử dụng TikTok để gây hại cho người khác</w:t>
      </w:r>
      <w:r w:rsidRPr="00AE3464">
        <w:rPr>
          <w:rFonts w:ascii="Times New Roman" w:hAnsi="Times New Roman" w:cs="Times New Roman"/>
          <w:color w:val="FF0000"/>
          <w:sz w:val="28"/>
          <w:szCs w:val="28"/>
        </w:rPr>
        <w:t>: Người dùng cần phải tránh sử dụng TikTok để gây hại cho người khác, bao gồm việc xúc phạm, lạm dụng, đe dọa hoặc phân biệt đối xử.</w:t>
      </w:r>
    </w:p>
    <w:p w14:paraId="0C9D9FEA" w14:textId="77777777" w:rsidR="00AE3464" w:rsidRPr="00AE3464" w:rsidRDefault="00AE3464" w:rsidP="00AE3464">
      <w:pPr>
        <w:rPr>
          <w:rFonts w:ascii="Times New Roman" w:hAnsi="Times New Roman" w:cs="Times New Roman"/>
          <w:color w:val="FF0000"/>
          <w:sz w:val="28"/>
          <w:szCs w:val="28"/>
        </w:rPr>
      </w:pPr>
      <w:r w:rsidRPr="00AE3464">
        <w:rPr>
          <w:rFonts w:ascii="Times New Roman" w:hAnsi="Times New Roman" w:cs="Times New Roman"/>
          <w:sz w:val="28"/>
          <w:szCs w:val="28"/>
        </w:rPr>
        <w:t>-</w:t>
      </w:r>
      <w:r w:rsidRPr="00AE3464">
        <w:rPr>
          <w:rFonts w:ascii="Times New Roman" w:hAnsi="Times New Roman" w:cs="Times New Roman"/>
          <w:iCs/>
          <w:sz w:val="28"/>
          <w:szCs w:val="28"/>
        </w:rPr>
        <w:t>Tạo nội dung đúng đắn</w:t>
      </w:r>
      <w:r w:rsidRPr="00AE3464">
        <w:rPr>
          <w:rFonts w:ascii="Times New Roman" w:hAnsi="Times New Roman" w:cs="Times New Roman"/>
          <w:color w:val="FF0000"/>
          <w:sz w:val="28"/>
          <w:szCs w:val="28"/>
        </w:rPr>
        <w:t>: Người dùng cần phải tạo ra nội dung đúng đắn, tránh sử dụng ngôn ngữ không phù hợp hoặc vi phạm đạo đức và pháp luật.</w:t>
      </w:r>
    </w:p>
    <w:p w14:paraId="160C9905" w14:textId="77777777" w:rsidR="00AE3464" w:rsidRPr="00AE3464" w:rsidRDefault="00AE3464" w:rsidP="00AE3464">
      <w:pPr>
        <w:rPr>
          <w:rFonts w:ascii="Times New Roman" w:hAnsi="Times New Roman" w:cs="Times New Roman"/>
          <w:sz w:val="28"/>
          <w:szCs w:val="28"/>
        </w:rPr>
      </w:pPr>
      <w:r w:rsidRPr="00AE3464">
        <w:rPr>
          <w:rFonts w:ascii="Times New Roman" w:hAnsi="Times New Roman" w:cs="Times New Roman"/>
          <w:sz w:val="28"/>
          <w:szCs w:val="28"/>
        </w:rPr>
        <w:t>-</w:t>
      </w:r>
      <w:r w:rsidRPr="00AE3464">
        <w:rPr>
          <w:rFonts w:ascii="Times New Roman" w:hAnsi="Times New Roman" w:cs="Times New Roman"/>
          <w:iCs/>
          <w:sz w:val="28"/>
          <w:szCs w:val="28"/>
        </w:rPr>
        <w:t>Báo cáo nội dung không phù hợp</w:t>
      </w:r>
      <w:r w:rsidRPr="00AE3464">
        <w:rPr>
          <w:rFonts w:ascii="Times New Roman" w:hAnsi="Times New Roman" w:cs="Times New Roman"/>
          <w:color w:val="FF0000"/>
          <w:sz w:val="28"/>
          <w:szCs w:val="28"/>
        </w:rPr>
        <w:t>: Nếu người dùng phát hiện nội dung không phù hợp trên TikTok, họ cần phải báo cáo cho TikTok để giúp bảo vệ cộng đồng.</w:t>
      </w:r>
    </w:p>
    <w:p w14:paraId="7C571374" w14:textId="77777777" w:rsidR="00AE3464" w:rsidRPr="00AE3464" w:rsidRDefault="00AE3464" w:rsidP="00AE3464">
      <w:pPr>
        <w:rPr>
          <w:rFonts w:ascii="Times New Roman" w:hAnsi="Times New Roman" w:cs="Times New Roman"/>
          <w:sz w:val="28"/>
          <w:szCs w:val="28"/>
        </w:rPr>
      </w:pPr>
      <w:r w:rsidRPr="00AE3464">
        <w:rPr>
          <w:rFonts w:ascii="Times New Roman" w:hAnsi="Times New Roman" w:cs="Times New Roman"/>
          <w:sz w:val="28"/>
          <w:szCs w:val="28"/>
        </w:rPr>
        <w:t>2.</w:t>
      </w:r>
      <w:r w:rsidRPr="00AE3464">
        <w:rPr>
          <w:rFonts w:ascii="Times New Roman" w:hAnsi="Times New Roman" w:cs="Times New Roman"/>
          <w:iCs/>
          <w:sz w:val="28"/>
          <w:szCs w:val="28"/>
        </w:rPr>
        <w:t>Quản lý thời gian sử dụng (người xem)</w:t>
      </w:r>
    </w:p>
    <w:p w14:paraId="339243A6" w14:textId="4B3C94AB" w:rsidR="00AE3464" w:rsidRPr="00AE3464" w:rsidRDefault="00AE3464" w:rsidP="00AE3464">
      <w:pPr>
        <w:rPr>
          <w:rFonts w:ascii="Times New Roman" w:hAnsi="Times New Roman" w:cs="Times New Roman"/>
          <w:color w:val="4472C4" w:themeColor="accent5"/>
          <w:sz w:val="28"/>
          <w:szCs w:val="28"/>
        </w:rPr>
      </w:pPr>
      <w:r w:rsidRPr="00AE3464">
        <w:rPr>
          <w:rFonts w:ascii="Times New Roman" w:hAnsi="Times New Roman" w:cs="Times New Roman"/>
          <w:color w:val="4472C4" w:themeColor="accent5"/>
          <w:sz w:val="28"/>
          <w:szCs w:val="28"/>
        </w:rPr>
        <w:t>TikTok là một ứng dụng rất thú vị và có thể dễ dàng cuốn hút người dùng. Tuy nhiên, sử dụng TikTok quá nhiều có thể gây ảnh hưởng tiêu cực đến</w:t>
      </w:r>
      <w:r w:rsidR="008F23C5">
        <w:rPr>
          <w:rFonts w:ascii="Times New Roman" w:hAnsi="Times New Roman" w:cs="Times New Roman"/>
          <w:color w:val="4472C4" w:themeColor="accent5"/>
          <w:sz w:val="28"/>
          <w:szCs w:val="28"/>
          <w:lang w:val="vi-VN"/>
        </w:rPr>
        <w:t xml:space="preserve"> nhiều mặt trong cuộc sống</w:t>
      </w:r>
      <w:r w:rsidRPr="00AE3464">
        <w:rPr>
          <w:rFonts w:ascii="Times New Roman" w:hAnsi="Times New Roman" w:cs="Times New Roman"/>
          <w:color w:val="4472C4" w:themeColor="accent5"/>
          <w:sz w:val="28"/>
          <w:szCs w:val="28"/>
        </w:rPr>
        <w:t>. Do đó, quản lý thời gian sử dụng trên TikTok là rất quan trọng.</w:t>
      </w:r>
    </w:p>
    <w:p w14:paraId="0D3A108C" w14:textId="5A780F2D" w:rsidR="00AE3464" w:rsidRPr="008F23C5" w:rsidRDefault="00AE3464" w:rsidP="00AE3464">
      <w:pPr>
        <w:rPr>
          <w:rFonts w:ascii="Times New Roman" w:hAnsi="Times New Roman" w:cs="Times New Roman"/>
          <w:color w:val="00B0F0"/>
          <w:sz w:val="28"/>
          <w:szCs w:val="28"/>
        </w:rPr>
      </w:pPr>
      <w:r w:rsidRPr="00AE3464">
        <w:rPr>
          <w:rFonts w:ascii="Times New Roman" w:hAnsi="Times New Roman" w:cs="Times New Roman"/>
          <w:sz w:val="28"/>
          <w:szCs w:val="28"/>
        </w:rPr>
        <w:t>-</w:t>
      </w:r>
      <w:r w:rsidRPr="00AE3464">
        <w:rPr>
          <w:rFonts w:ascii="Times New Roman" w:hAnsi="Times New Roman" w:cs="Times New Roman"/>
          <w:iCs/>
          <w:sz w:val="28"/>
          <w:szCs w:val="28"/>
        </w:rPr>
        <w:t>Đặt giới hạn thời gian</w:t>
      </w:r>
      <w:r w:rsidR="008F23C5">
        <w:rPr>
          <w:rFonts w:ascii="Times New Roman" w:hAnsi="Times New Roman" w:cs="Times New Roman"/>
          <w:color w:val="FF0000"/>
          <w:sz w:val="28"/>
          <w:szCs w:val="28"/>
          <w:lang w:val="vi-VN"/>
        </w:rPr>
        <w:t xml:space="preserve"> </w:t>
      </w:r>
    </w:p>
    <w:p w14:paraId="07998B27" w14:textId="28D308E9" w:rsidR="00AE3464" w:rsidRPr="00AE3464" w:rsidRDefault="00AE3464" w:rsidP="00AE3464">
      <w:pPr>
        <w:rPr>
          <w:rFonts w:ascii="Times New Roman" w:hAnsi="Times New Roman" w:cs="Times New Roman"/>
          <w:color w:val="FF0000"/>
          <w:sz w:val="28"/>
          <w:szCs w:val="28"/>
        </w:rPr>
      </w:pPr>
      <w:r w:rsidRPr="00AE3464">
        <w:rPr>
          <w:rFonts w:ascii="Times New Roman" w:hAnsi="Times New Roman" w:cs="Times New Roman"/>
          <w:sz w:val="28"/>
          <w:szCs w:val="28"/>
        </w:rPr>
        <w:t>-</w:t>
      </w:r>
      <w:r w:rsidRPr="00AE3464">
        <w:rPr>
          <w:rFonts w:ascii="Times New Roman" w:hAnsi="Times New Roman" w:cs="Times New Roman"/>
          <w:iCs/>
          <w:sz w:val="28"/>
          <w:szCs w:val="28"/>
        </w:rPr>
        <w:t>Không sử dụng TikTok vào ban đêm</w:t>
      </w:r>
    </w:p>
    <w:p w14:paraId="287C04CD" w14:textId="62C9008F" w:rsidR="00AE3464" w:rsidRPr="00AE3464" w:rsidRDefault="00AE3464" w:rsidP="00AE3464">
      <w:pPr>
        <w:rPr>
          <w:rFonts w:ascii="Times New Roman" w:hAnsi="Times New Roman" w:cs="Times New Roman"/>
          <w:color w:val="FF0000"/>
          <w:sz w:val="28"/>
          <w:szCs w:val="28"/>
        </w:rPr>
      </w:pPr>
      <w:r w:rsidRPr="00AE3464">
        <w:rPr>
          <w:rFonts w:ascii="Times New Roman" w:hAnsi="Times New Roman" w:cs="Times New Roman"/>
          <w:sz w:val="28"/>
          <w:szCs w:val="28"/>
        </w:rPr>
        <w:t>-</w:t>
      </w:r>
      <w:r w:rsidRPr="00AE3464">
        <w:rPr>
          <w:rFonts w:ascii="Times New Roman" w:hAnsi="Times New Roman" w:cs="Times New Roman"/>
          <w:iCs/>
          <w:sz w:val="28"/>
          <w:szCs w:val="28"/>
        </w:rPr>
        <w:t>Không sử dụng TikTok trong thời gian học tập hoặc làm việc</w:t>
      </w:r>
    </w:p>
    <w:p w14:paraId="38D0F7B4" w14:textId="685D6A6F" w:rsidR="00AE3464" w:rsidRPr="008F23C5" w:rsidRDefault="00AE3464" w:rsidP="00AE3464">
      <w:pPr>
        <w:rPr>
          <w:rFonts w:ascii="Times New Roman" w:hAnsi="Times New Roman" w:cs="Times New Roman"/>
          <w:color w:val="00B0F0"/>
          <w:sz w:val="28"/>
          <w:szCs w:val="28"/>
        </w:rPr>
      </w:pPr>
      <w:r w:rsidRPr="00AE3464">
        <w:rPr>
          <w:rFonts w:ascii="Times New Roman" w:hAnsi="Times New Roman" w:cs="Times New Roman"/>
          <w:sz w:val="28"/>
          <w:szCs w:val="28"/>
        </w:rPr>
        <w:lastRenderedPageBreak/>
        <w:t>-</w:t>
      </w:r>
      <w:r w:rsidRPr="00AE3464">
        <w:rPr>
          <w:rFonts w:ascii="Times New Roman" w:hAnsi="Times New Roman" w:cs="Times New Roman"/>
          <w:iCs/>
          <w:sz w:val="28"/>
          <w:szCs w:val="28"/>
        </w:rPr>
        <w:t>Tìm kiếm và sử dụng nội dung có giá trị</w:t>
      </w:r>
    </w:p>
    <w:p w14:paraId="43BB75F4" w14:textId="469F4D18" w:rsidR="00AE3464" w:rsidRPr="008F23C5" w:rsidRDefault="00AE3464" w:rsidP="00AE3464">
      <w:pPr>
        <w:rPr>
          <w:rFonts w:ascii="Times New Roman" w:hAnsi="Times New Roman" w:cs="Times New Roman"/>
          <w:color w:val="00B0F0"/>
          <w:sz w:val="28"/>
          <w:szCs w:val="28"/>
        </w:rPr>
      </w:pPr>
      <w:r w:rsidRPr="00AE3464">
        <w:rPr>
          <w:rFonts w:ascii="Times New Roman" w:hAnsi="Times New Roman" w:cs="Times New Roman"/>
          <w:sz w:val="28"/>
          <w:szCs w:val="28"/>
        </w:rPr>
        <w:t>-</w:t>
      </w:r>
      <w:r w:rsidRPr="00AE3464">
        <w:rPr>
          <w:rFonts w:ascii="Times New Roman" w:hAnsi="Times New Roman" w:cs="Times New Roman"/>
          <w:iCs/>
          <w:sz w:val="28"/>
          <w:szCs w:val="28"/>
        </w:rPr>
        <w:t>Đảm bảo thời gian sử dụng cân bằng</w:t>
      </w:r>
      <w:r w:rsidR="008F23C5">
        <w:rPr>
          <w:rFonts w:ascii="Times New Roman" w:hAnsi="Times New Roman" w:cs="Times New Roman"/>
          <w:iCs/>
          <w:sz w:val="28"/>
          <w:szCs w:val="28"/>
          <w:lang w:val="vi-VN"/>
        </w:rPr>
        <w:t xml:space="preserve"> với các hoạt động khác trong cuộc sống</w:t>
      </w:r>
    </w:p>
    <w:p w14:paraId="0200990F" w14:textId="77777777" w:rsidR="00AE3464" w:rsidRPr="00DE1A31" w:rsidRDefault="00AE3464" w:rsidP="00AE3464">
      <w:pPr>
        <w:rPr>
          <w:rFonts w:ascii="Times New Roman" w:hAnsi="Times New Roman" w:cs="Times New Roman"/>
          <w:iCs/>
          <w:sz w:val="28"/>
          <w:szCs w:val="28"/>
          <w:lang w:val="vi-VN"/>
        </w:rPr>
      </w:pPr>
      <w:r w:rsidRPr="00DE1A31">
        <w:rPr>
          <w:rFonts w:ascii="Times New Roman" w:hAnsi="Times New Roman" w:cs="Times New Roman"/>
          <w:iCs/>
          <w:sz w:val="28"/>
          <w:szCs w:val="28"/>
          <w:lang w:val="vi-VN"/>
        </w:rPr>
        <w:t>3.Khuyến khích sáng tạo tích cực (người phát triển nội dung)</w:t>
      </w:r>
    </w:p>
    <w:p w14:paraId="6BFC964F" w14:textId="77777777" w:rsidR="00AE3464" w:rsidRPr="00DE1A31" w:rsidRDefault="00AE3464" w:rsidP="00AE3464">
      <w:pPr>
        <w:rPr>
          <w:rFonts w:ascii="Times New Roman" w:hAnsi="Times New Roman" w:cs="Times New Roman"/>
          <w:color w:val="4472C4" w:themeColor="accent5"/>
          <w:sz w:val="28"/>
          <w:szCs w:val="28"/>
          <w:lang w:val="vi-VN"/>
        </w:rPr>
      </w:pPr>
      <w:r w:rsidRPr="00DE1A31">
        <w:rPr>
          <w:rFonts w:ascii="Times New Roman" w:hAnsi="Times New Roman" w:cs="Times New Roman"/>
          <w:color w:val="4472C4" w:themeColor="accent5"/>
          <w:sz w:val="28"/>
          <w:szCs w:val="28"/>
          <w:lang w:val="vi-VN"/>
        </w:rPr>
        <w:t>TikTok có thể được sử dụng để khuyến khích sáng tạo tích cực. Việc khuyến khích giới trẻ tạo ra nội dung tích cực, bổ ích và mang tính giáo dục trên TikTok có thể tạo ra một môi trường trực tuyến tích cực và hữu ích cho cộng đồng người dùng giúp giảm thiểu tác động tiêu cực của ứng dụng này.</w:t>
      </w:r>
    </w:p>
    <w:p w14:paraId="541F47F1" w14:textId="77777777" w:rsidR="00AE3464" w:rsidRPr="00DE1A31" w:rsidRDefault="00AE3464" w:rsidP="00AE3464">
      <w:pPr>
        <w:rPr>
          <w:rFonts w:ascii="Times New Roman" w:hAnsi="Times New Roman" w:cs="Times New Roman"/>
          <w:iCs/>
          <w:sz w:val="28"/>
          <w:szCs w:val="28"/>
          <w:lang w:val="vi-VN"/>
        </w:rPr>
      </w:pPr>
      <w:r w:rsidRPr="00DE1A31">
        <w:rPr>
          <w:rFonts w:ascii="Times New Roman" w:hAnsi="Times New Roman" w:cs="Times New Roman"/>
          <w:iCs/>
          <w:sz w:val="28"/>
          <w:szCs w:val="28"/>
          <w:lang w:val="vi-VN"/>
        </w:rPr>
        <w:t>-Tìm kiếm và chia sẻ nội dung tích cực</w:t>
      </w:r>
    </w:p>
    <w:p w14:paraId="4F17C10A" w14:textId="687DCABE" w:rsidR="00AE3464" w:rsidRPr="00DE1A31" w:rsidRDefault="00AE3464" w:rsidP="00AE3464">
      <w:pPr>
        <w:rPr>
          <w:rFonts w:ascii="Times New Roman" w:hAnsi="Times New Roman" w:cs="Times New Roman"/>
          <w:color w:val="FF0000"/>
          <w:sz w:val="28"/>
          <w:szCs w:val="28"/>
          <w:lang w:val="vi-VN"/>
        </w:rPr>
      </w:pPr>
      <w:r w:rsidRPr="00DE1A31">
        <w:rPr>
          <w:rFonts w:ascii="Times New Roman" w:hAnsi="Times New Roman" w:cs="Times New Roman"/>
          <w:iCs/>
          <w:sz w:val="28"/>
          <w:szCs w:val="28"/>
          <w:lang w:val="vi-VN"/>
        </w:rPr>
        <w:t>-Đưa ra ý tưởng mới và sáng tạo</w:t>
      </w:r>
    </w:p>
    <w:p w14:paraId="5D558A54" w14:textId="77777777" w:rsidR="00AE3464" w:rsidRPr="00DE1A31" w:rsidRDefault="00AE3464" w:rsidP="00AE3464">
      <w:pPr>
        <w:rPr>
          <w:rFonts w:ascii="Times New Roman" w:hAnsi="Times New Roman" w:cs="Times New Roman"/>
          <w:color w:val="FF0000"/>
          <w:sz w:val="28"/>
          <w:szCs w:val="28"/>
          <w:lang w:val="vi-VN"/>
        </w:rPr>
      </w:pPr>
      <w:r w:rsidRPr="00DE1A31">
        <w:rPr>
          <w:rFonts w:ascii="Times New Roman" w:hAnsi="Times New Roman" w:cs="Times New Roman"/>
          <w:sz w:val="28"/>
          <w:szCs w:val="28"/>
          <w:lang w:val="vi-VN"/>
        </w:rPr>
        <w:t>-</w:t>
      </w:r>
      <w:r w:rsidRPr="00DE1A31">
        <w:rPr>
          <w:rFonts w:ascii="Times New Roman" w:hAnsi="Times New Roman" w:cs="Times New Roman"/>
          <w:iCs/>
          <w:sz w:val="28"/>
          <w:szCs w:val="28"/>
          <w:lang w:val="vi-VN"/>
        </w:rPr>
        <w:t xml:space="preserve">Tạo ra nội dung giáo dục </w:t>
      </w:r>
      <w:r w:rsidRPr="00DE1A31">
        <w:rPr>
          <w:rFonts w:ascii="Times New Roman" w:hAnsi="Times New Roman" w:cs="Times New Roman"/>
          <w:color w:val="FF0000"/>
          <w:sz w:val="28"/>
          <w:szCs w:val="28"/>
          <w:lang w:val="vi-VN"/>
        </w:rPr>
        <w:t>(kỹ năng học tập, kỹ năng sống, lời khuyên)</w:t>
      </w:r>
    </w:p>
    <w:p w14:paraId="35A88F5C" w14:textId="77777777" w:rsidR="00AE3464" w:rsidRPr="00DE1A31" w:rsidRDefault="00AE3464" w:rsidP="00AE3464">
      <w:pPr>
        <w:rPr>
          <w:rFonts w:ascii="Times New Roman" w:hAnsi="Times New Roman" w:cs="Times New Roman"/>
          <w:iCs/>
          <w:sz w:val="28"/>
          <w:szCs w:val="28"/>
          <w:lang w:val="vi-VN"/>
        </w:rPr>
      </w:pPr>
      <w:r w:rsidRPr="00DE1A31">
        <w:rPr>
          <w:rFonts w:ascii="Times New Roman" w:hAnsi="Times New Roman" w:cs="Times New Roman"/>
          <w:sz w:val="28"/>
          <w:szCs w:val="28"/>
          <w:lang w:val="vi-VN"/>
        </w:rPr>
        <w:t>-</w:t>
      </w:r>
      <w:r w:rsidRPr="00DE1A31">
        <w:rPr>
          <w:rFonts w:ascii="Times New Roman" w:hAnsi="Times New Roman" w:cs="Times New Roman"/>
          <w:iCs/>
          <w:sz w:val="28"/>
          <w:szCs w:val="28"/>
          <w:lang w:val="vi-VN"/>
        </w:rPr>
        <w:t>Tránh sử dụng ngôn ngữ xúc phạm</w:t>
      </w:r>
    </w:p>
    <w:p w14:paraId="1E9083E8" w14:textId="77777777" w:rsidR="00AE3464" w:rsidRPr="00DE1A31" w:rsidRDefault="00AE3464" w:rsidP="00AE3464">
      <w:pPr>
        <w:rPr>
          <w:rFonts w:ascii="Times New Roman" w:hAnsi="Times New Roman" w:cs="Times New Roman"/>
          <w:iCs/>
          <w:color w:val="FF0000"/>
          <w:sz w:val="28"/>
          <w:szCs w:val="28"/>
          <w:lang w:val="vi-VN"/>
        </w:rPr>
      </w:pPr>
      <w:r w:rsidRPr="00DE1A31">
        <w:rPr>
          <w:rFonts w:ascii="Times New Roman" w:hAnsi="Times New Roman" w:cs="Times New Roman"/>
          <w:iCs/>
          <w:sz w:val="28"/>
          <w:szCs w:val="28"/>
          <w:lang w:val="vi-VN"/>
        </w:rPr>
        <w:t xml:space="preserve">-Sử dụng âm nhạc và hình ảnh tích cực </w:t>
      </w:r>
      <w:r w:rsidRPr="00DE1A31">
        <w:rPr>
          <w:rFonts w:ascii="Times New Roman" w:hAnsi="Times New Roman" w:cs="Times New Roman"/>
          <w:iCs/>
          <w:color w:val="FF0000"/>
          <w:sz w:val="28"/>
          <w:szCs w:val="28"/>
          <w:lang w:val="vi-VN"/>
        </w:rPr>
        <w:t>(tránh gây phản cảm cho người xem)</w:t>
      </w:r>
    </w:p>
    <w:p w14:paraId="292119B3" w14:textId="77777777" w:rsidR="00AE3464" w:rsidRPr="00DE1A31" w:rsidRDefault="00AE3464" w:rsidP="00AE3464">
      <w:pPr>
        <w:rPr>
          <w:rFonts w:ascii="Times New Roman" w:hAnsi="Times New Roman" w:cs="Times New Roman"/>
          <w:iCs/>
          <w:sz w:val="28"/>
          <w:szCs w:val="28"/>
          <w:lang w:val="vi-VN"/>
        </w:rPr>
      </w:pPr>
      <w:r w:rsidRPr="00DE1A31">
        <w:rPr>
          <w:rFonts w:ascii="Times New Roman" w:hAnsi="Times New Roman" w:cs="Times New Roman"/>
          <w:iCs/>
          <w:sz w:val="28"/>
          <w:szCs w:val="28"/>
          <w:lang w:val="vi-VN"/>
        </w:rPr>
        <w:t>4. Quản lý nội dung (người kiểm duyệt)</w:t>
      </w:r>
    </w:p>
    <w:p w14:paraId="75E3A744" w14:textId="77777777" w:rsidR="00AE3464" w:rsidRPr="00DE1A31" w:rsidRDefault="00AE3464" w:rsidP="00AE3464">
      <w:pPr>
        <w:rPr>
          <w:rFonts w:ascii="Times New Roman" w:hAnsi="Times New Roman" w:cs="Times New Roman"/>
          <w:color w:val="4472C4" w:themeColor="accent5"/>
          <w:sz w:val="28"/>
          <w:szCs w:val="28"/>
          <w:lang w:val="vi-VN"/>
        </w:rPr>
      </w:pPr>
      <w:r w:rsidRPr="00DE1A31">
        <w:rPr>
          <w:rFonts w:ascii="Times New Roman" w:hAnsi="Times New Roman" w:cs="Times New Roman"/>
          <w:color w:val="4472C4" w:themeColor="accent5"/>
          <w:sz w:val="28"/>
          <w:szCs w:val="28"/>
          <w:lang w:val="vi-VN"/>
        </w:rPr>
        <w:t xml:space="preserve">TikTok cũng có thể chứa các nội dung không phù hợp với giới trẻ. </w:t>
      </w:r>
      <w:r w:rsidRPr="00DE1A31">
        <w:rPr>
          <w:rFonts w:ascii="Times New Roman" w:hAnsi="Times New Roman" w:cs="Times New Roman"/>
          <w:color w:val="4472C4" w:themeColor="accent5"/>
          <w:sz w:val="28"/>
          <w:szCs w:val="28"/>
          <w:shd w:val="clear" w:color="auto" w:fill="F1F2F2"/>
          <w:lang w:val="vi-VN"/>
        </w:rPr>
        <w:t>Quản lý nội dung trên TikTok là rất quan trọng để đảm bảo an toàn và đạo đức cho cộng đồng người dùng</w:t>
      </w:r>
      <w:r w:rsidRPr="00DE1A31">
        <w:rPr>
          <w:rFonts w:ascii="Times New Roman" w:hAnsi="Times New Roman" w:cs="Times New Roman"/>
          <w:color w:val="4472C4" w:themeColor="accent5"/>
          <w:sz w:val="28"/>
          <w:szCs w:val="28"/>
          <w:lang w:val="vi-VN"/>
        </w:rPr>
        <w:t xml:space="preserve"> Do đó, cần có giải pháp để quản lý nội dung trên TikTok</w:t>
      </w:r>
    </w:p>
    <w:p w14:paraId="3994C13B" w14:textId="4EA06AD1" w:rsidR="00AE3464" w:rsidRPr="00DE1A31" w:rsidRDefault="00AE3464" w:rsidP="00AE3464">
      <w:pPr>
        <w:rPr>
          <w:rFonts w:ascii="Times New Roman" w:hAnsi="Times New Roman" w:cs="Times New Roman"/>
          <w:color w:val="FF0000"/>
          <w:sz w:val="28"/>
          <w:szCs w:val="28"/>
          <w:lang w:val="vi-VN"/>
        </w:rPr>
      </w:pPr>
      <w:r w:rsidRPr="00DE1A31">
        <w:rPr>
          <w:rFonts w:ascii="Times New Roman" w:hAnsi="Times New Roman" w:cs="Times New Roman"/>
          <w:sz w:val="28"/>
          <w:szCs w:val="28"/>
          <w:lang w:val="vi-VN"/>
        </w:rPr>
        <w:t>-</w:t>
      </w:r>
      <w:r w:rsidRPr="00DE1A31">
        <w:rPr>
          <w:rFonts w:ascii="Times New Roman" w:hAnsi="Times New Roman" w:cs="Times New Roman"/>
          <w:iCs/>
          <w:sz w:val="28"/>
          <w:szCs w:val="28"/>
          <w:lang w:val="vi-VN"/>
        </w:rPr>
        <w:t>Xác định và loại bỏ nội dung không phù hợp</w:t>
      </w:r>
    </w:p>
    <w:p w14:paraId="323F1CD3" w14:textId="62DD8D2C" w:rsidR="00AE3464" w:rsidRPr="008F23C5" w:rsidRDefault="00AE3464" w:rsidP="008F23C5">
      <w:pPr>
        <w:rPr>
          <w:rFonts w:ascii="Times New Roman" w:hAnsi="Times New Roman" w:cs="Times New Roman"/>
          <w:color w:val="FF0000"/>
          <w:sz w:val="28"/>
          <w:szCs w:val="28"/>
          <w:lang w:val="vi-VN"/>
        </w:rPr>
      </w:pPr>
      <w:r w:rsidRPr="00DE1A31">
        <w:rPr>
          <w:rFonts w:ascii="Times New Roman" w:hAnsi="Times New Roman" w:cs="Times New Roman"/>
          <w:iCs/>
          <w:sz w:val="28"/>
          <w:szCs w:val="28"/>
          <w:lang w:val="vi-VN"/>
        </w:rPr>
        <w:t xml:space="preserve">-Đảm bảo nội dung tuân thủ các quy định và chính sách của </w:t>
      </w:r>
      <w:r w:rsidR="008F23C5">
        <w:rPr>
          <w:rFonts w:ascii="Times New Roman" w:hAnsi="Times New Roman" w:cs="Times New Roman"/>
          <w:iCs/>
          <w:sz w:val="28"/>
          <w:szCs w:val="28"/>
          <w:lang w:val="vi-VN"/>
        </w:rPr>
        <w:t xml:space="preserve">TikTok </w:t>
      </w:r>
      <w:r w:rsidR="008F23C5" w:rsidRPr="008F23C5">
        <w:rPr>
          <w:rFonts w:ascii="Times New Roman" w:hAnsi="Times New Roman" w:cs="Times New Roman"/>
          <w:iCs/>
          <w:color w:val="FF0000"/>
          <w:sz w:val="28"/>
          <w:szCs w:val="28"/>
          <w:lang w:val="vi-VN"/>
        </w:rPr>
        <w:t>(</w:t>
      </w:r>
      <w:r w:rsidRPr="008F23C5">
        <w:rPr>
          <w:rFonts w:ascii="Times New Roman" w:hAnsi="Times New Roman" w:cs="Times New Roman"/>
          <w:color w:val="FF0000"/>
          <w:sz w:val="28"/>
          <w:szCs w:val="28"/>
          <w:lang w:val="vi-VN"/>
        </w:rPr>
        <w:t xml:space="preserve">các quy định về đạo đức, pháp luật, bảo mật và quyền riêng </w:t>
      </w:r>
      <w:r w:rsidR="008F23C5" w:rsidRPr="008F23C5">
        <w:rPr>
          <w:rFonts w:ascii="Times New Roman" w:hAnsi="Times New Roman" w:cs="Times New Roman"/>
          <w:color w:val="FF0000"/>
          <w:sz w:val="28"/>
          <w:szCs w:val="28"/>
          <w:lang w:val="vi-VN"/>
        </w:rPr>
        <w:t>tư)</w:t>
      </w:r>
      <w:r w:rsidRPr="008F23C5">
        <w:rPr>
          <w:rFonts w:ascii="Times New Roman" w:hAnsi="Times New Roman" w:cs="Times New Roman"/>
          <w:color w:val="FF0000"/>
          <w:sz w:val="28"/>
          <w:szCs w:val="28"/>
          <w:lang w:val="vi-VN"/>
        </w:rPr>
        <w:t xml:space="preserve"> </w:t>
      </w:r>
    </w:p>
    <w:p w14:paraId="3A41A8D6" w14:textId="77777777" w:rsidR="00AE3464" w:rsidRPr="00DE1A31" w:rsidRDefault="00AE3464" w:rsidP="00AE3464">
      <w:pPr>
        <w:rPr>
          <w:rFonts w:ascii="Times New Roman" w:hAnsi="Times New Roman" w:cs="Times New Roman"/>
          <w:iCs/>
          <w:sz w:val="28"/>
          <w:szCs w:val="28"/>
          <w:lang w:val="vi-VN"/>
        </w:rPr>
      </w:pPr>
      <w:r w:rsidRPr="00DE1A31">
        <w:rPr>
          <w:rFonts w:ascii="Times New Roman" w:hAnsi="Times New Roman" w:cs="Times New Roman"/>
          <w:iCs/>
          <w:sz w:val="28"/>
          <w:szCs w:val="28"/>
          <w:lang w:val="vi-VN"/>
        </w:rPr>
        <w:t>5. Tăng cường giám sát “đối với trẻ em” (cha mẹ, thầy cô, người kiểm duyệt nội dung)</w:t>
      </w:r>
    </w:p>
    <w:p w14:paraId="03F6FFF3" w14:textId="77777777" w:rsidR="00AE3464" w:rsidRPr="00DE1A31" w:rsidRDefault="00AE3464" w:rsidP="00AE3464">
      <w:pPr>
        <w:rPr>
          <w:rFonts w:ascii="Times New Roman" w:hAnsi="Times New Roman" w:cs="Times New Roman"/>
          <w:color w:val="4472C4" w:themeColor="accent5"/>
          <w:sz w:val="28"/>
          <w:szCs w:val="28"/>
          <w:lang w:val="vi-VN"/>
        </w:rPr>
      </w:pPr>
      <w:r w:rsidRPr="00DE1A31">
        <w:rPr>
          <w:rFonts w:ascii="Times New Roman" w:hAnsi="Times New Roman" w:cs="Times New Roman"/>
          <w:color w:val="4472C4" w:themeColor="accent5"/>
          <w:sz w:val="28"/>
          <w:szCs w:val="28"/>
          <w:lang w:val="vi-VN"/>
        </w:rPr>
        <w:t>Các cha mẹ, giáo viên và người trưởng thành khác nên giám sát hoạt động của giới trẻ trên TikTok để đảm bảo rằng họ sử dụng ứng dụng này một cách an toàn và đúng đắn bảo đảm an tòan đạo đức cho trẻ</w:t>
      </w:r>
    </w:p>
    <w:p w14:paraId="35C5B777" w14:textId="77777777" w:rsidR="00AE3464" w:rsidRPr="00DE1A31" w:rsidRDefault="00AE3464" w:rsidP="00AE3464">
      <w:pPr>
        <w:rPr>
          <w:rFonts w:ascii="Times New Roman" w:hAnsi="Times New Roman" w:cs="Times New Roman"/>
          <w:iCs/>
          <w:sz w:val="28"/>
          <w:szCs w:val="28"/>
          <w:lang w:val="vi-VN"/>
        </w:rPr>
      </w:pPr>
      <w:r w:rsidRPr="00DE1A31">
        <w:rPr>
          <w:rFonts w:ascii="Times New Roman" w:hAnsi="Times New Roman" w:cs="Times New Roman"/>
          <w:iCs/>
          <w:sz w:val="28"/>
          <w:szCs w:val="28"/>
          <w:lang w:val="vi-VN"/>
        </w:rPr>
        <w:t>-Hướng dẫn trẻ em sử dụng TikTok, thảo thuận và giải thích nội dung không phù hợp cho trẻ</w:t>
      </w:r>
    </w:p>
    <w:p w14:paraId="7D1C0DD1" w14:textId="4AEB111B" w:rsidR="00AE3464" w:rsidRPr="00DE1A31" w:rsidRDefault="00AE3464" w:rsidP="00AE3464">
      <w:pPr>
        <w:rPr>
          <w:rFonts w:ascii="Times New Roman" w:hAnsi="Times New Roman" w:cs="Times New Roman"/>
          <w:color w:val="FF0000"/>
          <w:sz w:val="28"/>
          <w:szCs w:val="28"/>
          <w:lang w:val="vi-VN"/>
        </w:rPr>
      </w:pPr>
      <w:r w:rsidRPr="00DE1A31">
        <w:rPr>
          <w:rFonts w:ascii="Times New Roman" w:hAnsi="Times New Roman" w:cs="Times New Roman"/>
          <w:iCs/>
          <w:sz w:val="28"/>
          <w:szCs w:val="28"/>
          <w:lang w:val="vi-VN"/>
        </w:rPr>
        <w:t>-Đặt quyền riêng tư cho tài khoản của trẻ em</w:t>
      </w:r>
    </w:p>
    <w:p w14:paraId="384B16F8" w14:textId="6A9EB38E" w:rsidR="00AE3464" w:rsidRPr="00DE1A31" w:rsidRDefault="00AE3464" w:rsidP="00AE3464">
      <w:pPr>
        <w:rPr>
          <w:rFonts w:ascii="Times New Roman" w:hAnsi="Times New Roman" w:cs="Times New Roman"/>
          <w:color w:val="FF0000"/>
          <w:sz w:val="28"/>
          <w:szCs w:val="28"/>
          <w:lang w:val="vi-VN"/>
        </w:rPr>
      </w:pPr>
      <w:r w:rsidRPr="00DE1A31">
        <w:rPr>
          <w:rFonts w:ascii="Times New Roman" w:hAnsi="Times New Roman" w:cs="Times New Roman"/>
          <w:sz w:val="28"/>
          <w:szCs w:val="28"/>
          <w:lang w:val="vi-VN"/>
        </w:rPr>
        <w:t>-</w:t>
      </w:r>
      <w:r w:rsidRPr="00DE1A31">
        <w:rPr>
          <w:rFonts w:ascii="Times New Roman" w:hAnsi="Times New Roman" w:cs="Times New Roman"/>
          <w:iCs/>
          <w:sz w:val="28"/>
          <w:szCs w:val="28"/>
          <w:lang w:val="vi-VN"/>
        </w:rPr>
        <w:t>Theo dõi hoạt động của trẻ em trên TikTok</w:t>
      </w:r>
    </w:p>
    <w:p w14:paraId="33BCEE4D" w14:textId="035D534F" w:rsidR="00AE3464" w:rsidRPr="00DE1A31" w:rsidRDefault="00AE3464" w:rsidP="00AE3464">
      <w:pPr>
        <w:rPr>
          <w:rFonts w:ascii="Times New Roman" w:hAnsi="Times New Roman" w:cs="Times New Roman"/>
          <w:color w:val="FF0000"/>
          <w:sz w:val="28"/>
          <w:szCs w:val="28"/>
          <w:lang w:val="vi-VN"/>
        </w:rPr>
      </w:pPr>
      <w:r w:rsidRPr="00DE1A31">
        <w:rPr>
          <w:rFonts w:ascii="Times New Roman" w:hAnsi="Times New Roman" w:cs="Times New Roman"/>
          <w:sz w:val="28"/>
          <w:szCs w:val="28"/>
          <w:lang w:val="vi-VN"/>
        </w:rPr>
        <w:t>-</w:t>
      </w:r>
      <w:r w:rsidRPr="00DE1A31">
        <w:rPr>
          <w:rFonts w:ascii="Times New Roman" w:hAnsi="Times New Roman" w:cs="Times New Roman"/>
          <w:iCs/>
          <w:sz w:val="28"/>
          <w:szCs w:val="28"/>
          <w:lang w:val="vi-VN"/>
        </w:rPr>
        <w:t>Sử dụng tính năng quản lý thời gian</w:t>
      </w:r>
    </w:p>
    <w:p w14:paraId="720EE160" w14:textId="295A522D" w:rsidR="00AE3464" w:rsidRDefault="00AE3464" w:rsidP="00AE3464">
      <w:pPr>
        <w:rPr>
          <w:rFonts w:ascii="Times New Roman" w:hAnsi="Times New Roman" w:cs="Times New Roman"/>
          <w:iCs/>
          <w:sz w:val="28"/>
          <w:szCs w:val="28"/>
          <w:lang w:val="vi-VN"/>
        </w:rPr>
      </w:pPr>
      <w:r w:rsidRPr="00DE1A31">
        <w:rPr>
          <w:rFonts w:ascii="Times New Roman" w:hAnsi="Times New Roman" w:cs="Times New Roman"/>
          <w:iCs/>
          <w:sz w:val="28"/>
          <w:szCs w:val="28"/>
          <w:lang w:val="vi-VN"/>
        </w:rPr>
        <w:lastRenderedPageBreak/>
        <w:t>-Tham gia vào hoạt động của trẻ em trên TikTok</w:t>
      </w:r>
      <w:r w:rsidR="008F23C5">
        <w:rPr>
          <w:rFonts w:ascii="Times New Roman" w:hAnsi="Times New Roman" w:cs="Times New Roman"/>
          <w:iCs/>
          <w:sz w:val="28"/>
          <w:szCs w:val="28"/>
          <w:lang w:val="vi-VN"/>
        </w:rPr>
        <w:t xml:space="preserve"> để hiểu rõ hơn về sở thích của trẻ</w:t>
      </w:r>
    </w:p>
    <w:p w14:paraId="090F408D" w14:textId="542BA20E" w:rsidR="008F23C5" w:rsidRPr="00DE1A31" w:rsidRDefault="008F23C5" w:rsidP="00AE3464">
      <w:pPr>
        <w:rPr>
          <w:rFonts w:ascii="Times New Roman" w:hAnsi="Times New Roman" w:cs="Times New Roman"/>
          <w:color w:val="FF0000"/>
          <w:sz w:val="28"/>
          <w:szCs w:val="28"/>
          <w:lang w:val="vi-VN"/>
        </w:rPr>
      </w:pPr>
      <w:r w:rsidRPr="008F23C5">
        <w:rPr>
          <w:rFonts w:ascii="Times New Roman" w:hAnsi="Times New Roman" w:cs="Times New Roman"/>
          <w:iCs/>
          <w:sz w:val="28"/>
          <w:szCs w:val="28"/>
          <w:highlight w:val="yellow"/>
          <w:lang w:val="vi-VN"/>
        </w:rPr>
        <w:t>--Kết bài</w:t>
      </w:r>
    </w:p>
    <w:p w14:paraId="3FE9252C" w14:textId="77777777" w:rsidR="00A26EA9" w:rsidRPr="00DE1A31" w:rsidRDefault="00A26EA9" w:rsidP="00AE3464">
      <w:pPr>
        <w:rPr>
          <w:rFonts w:ascii="Times New Roman" w:hAnsi="Times New Roman" w:cs="Times New Roman"/>
          <w:sz w:val="28"/>
          <w:szCs w:val="28"/>
          <w:lang w:val="vi-VN"/>
        </w:rPr>
      </w:pPr>
    </w:p>
    <w:sectPr w:rsidR="00A26EA9" w:rsidRPr="00DE1A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5E306ED"/>
    <w:multiLevelType w:val="multilevel"/>
    <w:tmpl w:val="B5E306E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53208E"/>
    <w:multiLevelType w:val="multilevel"/>
    <w:tmpl w:val="00532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3D62ECE"/>
    <w:multiLevelType w:val="multilevel"/>
    <w:tmpl w:val="03D62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EF4FFC"/>
    <w:multiLevelType w:val="hybridMultilevel"/>
    <w:tmpl w:val="3788ECD2"/>
    <w:lvl w:ilvl="0" w:tplc="5944E246">
      <w:start w:val="7"/>
      <w:numFmt w:val="bullet"/>
      <w:lvlText w:val=""/>
      <w:lvlJc w:val="left"/>
      <w:pPr>
        <w:ind w:left="720" w:hanging="360"/>
      </w:pPr>
      <w:rPr>
        <w:rFonts w:ascii="Wingdings" w:eastAsiaTheme="minorHAnsi" w:hAnsi="Wingdings" w:cs="Times New Roman"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E40AF"/>
    <w:multiLevelType w:val="hybridMultilevel"/>
    <w:tmpl w:val="D46CCAC6"/>
    <w:lvl w:ilvl="0" w:tplc="A582DA4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D35CB4"/>
    <w:multiLevelType w:val="hybridMultilevel"/>
    <w:tmpl w:val="9CAC0D88"/>
    <w:lvl w:ilvl="0" w:tplc="50ECC0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CC0067"/>
    <w:multiLevelType w:val="hybridMultilevel"/>
    <w:tmpl w:val="CF4AC022"/>
    <w:lvl w:ilvl="0" w:tplc="349A530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937958"/>
    <w:multiLevelType w:val="hybridMultilevel"/>
    <w:tmpl w:val="B45A8FA2"/>
    <w:lvl w:ilvl="0" w:tplc="1B5E5A62">
      <w:start w:val="7"/>
      <w:numFmt w:val="bullet"/>
      <w:lvlText w:val=""/>
      <w:lvlJc w:val="left"/>
      <w:pPr>
        <w:ind w:left="720" w:hanging="360"/>
      </w:pPr>
      <w:rPr>
        <w:rFonts w:ascii="Wingdings" w:eastAsiaTheme="minorHAnsi" w:hAnsi="Wingdings" w:cs="Times New Roman"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C84136"/>
    <w:multiLevelType w:val="hybridMultilevel"/>
    <w:tmpl w:val="D7A8D59A"/>
    <w:lvl w:ilvl="0" w:tplc="21B4416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9ADCABA"/>
    <w:multiLevelType w:val="multilevel"/>
    <w:tmpl w:val="59ADC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6271E9"/>
    <w:multiLevelType w:val="hybridMultilevel"/>
    <w:tmpl w:val="79040E9A"/>
    <w:lvl w:ilvl="0" w:tplc="42E48C50">
      <w:start w:val="4"/>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40A2239"/>
    <w:multiLevelType w:val="hybridMultilevel"/>
    <w:tmpl w:val="5016BBA8"/>
    <w:lvl w:ilvl="0" w:tplc="BE460704">
      <w:start w:val="2"/>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11"/>
  </w:num>
  <w:num w:numId="5">
    <w:abstractNumId w:val="3"/>
  </w:num>
  <w:num w:numId="6">
    <w:abstractNumId w:val="2"/>
  </w:num>
  <w:num w:numId="7">
    <w:abstractNumId w:val="12"/>
  </w:num>
  <w:num w:numId="8">
    <w:abstractNumId w:val="1"/>
  </w:num>
  <w:num w:numId="9">
    <w:abstractNumId w:val="0"/>
  </w:num>
  <w:num w:numId="10">
    <w:abstractNumId w:val="4"/>
  </w:num>
  <w:num w:numId="11">
    <w:abstractNumId w:val="9"/>
  </w:num>
  <w:num w:numId="12">
    <w:abstractNumId w:val="13"/>
  </w:num>
  <w:num w:numId="13">
    <w:abstractNumId w:val="14"/>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0F7"/>
    <w:rsid w:val="00051371"/>
    <w:rsid w:val="000557C0"/>
    <w:rsid w:val="00084C7E"/>
    <w:rsid w:val="00386307"/>
    <w:rsid w:val="00560FF6"/>
    <w:rsid w:val="005776F7"/>
    <w:rsid w:val="006770F7"/>
    <w:rsid w:val="006F1ACC"/>
    <w:rsid w:val="00704468"/>
    <w:rsid w:val="007B0139"/>
    <w:rsid w:val="008F23C5"/>
    <w:rsid w:val="00901274"/>
    <w:rsid w:val="00937F87"/>
    <w:rsid w:val="0098769F"/>
    <w:rsid w:val="00995368"/>
    <w:rsid w:val="00A26EA9"/>
    <w:rsid w:val="00AE3464"/>
    <w:rsid w:val="00B21DA2"/>
    <w:rsid w:val="00D35FEB"/>
    <w:rsid w:val="00DA0FE8"/>
    <w:rsid w:val="00DE1A31"/>
    <w:rsid w:val="00E643C4"/>
    <w:rsid w:val="00F424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72496"/>
  <w15:chartTrackingRefBased/>
  <w15:docId w15:val="{8ADB5958-62C3-4C2F-A7B0-A155365C7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0F7"/>
    <w:rPr>
      <w:rFonts w:eastAsiaTheme="minorHAnsi"/>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0F7"/>
    <w:pPr>
      <w:ind w:left="720"/>
      <w:contextualSpacing/>
    </w:pPr>
  </w:style>
  <w:style w:type="paragraph" w:styleId="NormalWeb">
    <w:name w:val="Normal (Web)"/>
    <w:basedOn w:val="Normal"/>
    <w:uiPriority w:val="99"/>
    <w:semiHidden/>
    <w:unhideWhenUsed/>
    <w:rsid w:val="006770F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B0139"/>
    <w:rPr>
      <w:color w:val="0000FF"/>
      <w:u w:val="single"/>
    </w:rPr>
  </w:style>
  <w:style w:type="character" w:styleId="FollowedHyperlink">
    <w:name w:val="FollowedHyperlink"/>
    <w:basedOn w:val="DefaultParagraphFont"/>
    <w:uiPriority w:val="99"/>
    <w:semiHidden/>
    <w:unhideWhenUsed/>
    <w:rsid w:val="00DA0F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588278">
      <w:bodyDiv w:val="1"/>
      <w:marLeft w:val="0"/>
      <w:marRight w:val="0"/>
      <w:marTop w:val="0"/>
      <w:marBottom w:val="0"/>
      <w:divBdr>
        <w:top w:val="none" w:sz="0" w:space="0" w:color="auto"/>
        <w:left w:val="none" w:sz="0" w:space="0" w:color="auto"/>
        <w:bottom w:val="none" w:sz="0" w:space="0" w:color="auto"/>
        <w:right w:val="none" w:sz="0" w:space="0" w:color="auto"/>
      </w:divBdr>
    </w:div>
    <w:div w:id="1773547646">
      <w:bodyDiv w:val="1"/>
      <w:marLeft w:val="0"/>
      <w:marRight w:val="0"/>
      <w:marTop w:val="0"/>
      <w:marBottom w:val="0"/>
      <w:divBdr>
        <w:top w:val="none" w:sz="0" w:space="0" w:color="auto"/>
        <w:left w:val="none" w:sz="0" w:space="0" w:color="auto"/>
        <w:bottom w:val="none" w:sz="0" w:space="0" w:color="auto"/>
        <w:right w:val="none" w:sz="0" w:space="0" w:color="auto"/>
      </w:divBdr>
    </w:div>
    <w:div w:id="210005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newsroom.tiktok.com/vi-vn/tiktoknhanbangkhenboy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A5143-CD55-402B-8860-87511CF45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16</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dc:creator>
  <cp:keywords/>
  <dc:description/>
  <cp:lastModifiedBy>Nam</cp:lastModifiedBy>
  <cp:revision>3</cp:revision>
  <dcterms:created xsi:type="dcterms:W3CDTF">2023-04-20T17:23:00Z</dcterms:created>
  <dcterms:modified xsi:type="dcterms:W3CDTF">2023-04-22T10:19:00Z</dcterms:modified>
</cp:coreProperties>
</file>